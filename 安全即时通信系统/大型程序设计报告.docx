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0"/>
        <w:ind w:left="0" w:right="100" w:firstLine="0"/>
        <w:jc w:val="center"/>
        <w:rPr>
          <w:b/>
          <w:sz w:val="32"/>
        </w:rPr>
      </w:pPr>
      <w:r>
        <w:rPr>
          <w:b/>
          <w:spacing w:val="-4"/>
          <w:sz w:val="32"/>
        </w:rPr>
        <w:t>设计报告目录</w:t>
      </w:r>
    </w:p>
    <w:sdt>
      <w:sdtPr>
        <w:id w:val="1"/>
        <w:docPartObj>
          <w:docPartGallery w:val="Table of Contents"/>
          <w:docPartUnique/>
        </w:docPartObj>
      </w:sdtPr>
      <w:sdtContent>
        <w:p>
          <w:pPr>
            <w:pStyle w:val="8"/>
            <w:tabs>
              <w:tab w:val="left" w:leader="dot" w:pos="8930"/>
            </w:tabs>
            <w:spacing w:before="299"/>
          </w:pPr>
          <w:r>
            <w:fldChar w:fldCharType="begin"/>
          </w:r>
          <w:r>
            <w:instrText xml:space="preserve">TOC \o "1-2" \h \z \u </w:instrText>
          </w:r>
          <w:r>
            <w:fldChar w:fldCharType="separate"/>
          </w:r>
          <w:r>
            <w:fldChar w:fldCharType="begin"/>
          </w:r>
          <w:r>
            <w:instrText xml:space="preserve"> HYPERLINK \l "_bookmark0" </w:instrText>
          </w:r>
          <w:r>
            <w:fldChar w:fldCharType="separate"/>
          </w:r>
          <w:r>
            <w:rPr>
              <w:spacing w:val="-2"/>
            </w:rPr>
            <w:t>一、课程设计目</w:t>
          </w:r>
          <w:r>
            <w:rPr>
              <w:spacing w:val="-10"/>
            </w:rPr>
            <w:t>的</w:t>
          </w:r>
          <w:r>
            <w:rPr>
              <w:rFonts w:ascii="Times New Roman" w:eastAsia="Times New Roman"/>
            </w:rPr>
            <w:tab/>
          </w:r>
          <w:r>
            <w:rPr>
              <w:spacing w:val="-10"/>
            </w:rPr>
            <w:t>4</w:t>
          </w:r>
          <w:r>
            <w:rPr>
              <w:spacing w:val="-10"/>
            </w:rPr>
            <w:fldChar w:fldCharType="end"/>
          </w:r>
        </w:p>
        <w:p>
          <w:pPr>
            <w:pStyle w:val="8"/>
            <w:tabs>
              <w:tab w:val="left" w:leader="dot" w:pos="8930"/>
            </w:tabs>
            <w:spacing w:before="266"/>
          </w:pPr>
          <w:r>
            <w:fldChar w:fldCharType="begin"/>
          </w:r>
          <w:r>
            <w:instrText xml:space="preserve"> HYPERLINK \l "_bookmark1" </w:instrText>
          </w:r>
          <w:r>
            <w:fldChar w:fldCharType="separate"/>
          </w:r>
          <w:r>
            <w:rPr>
              <w:spacing w:val="-2"/>
            </w:rPr>
            <w:t>二、需求分</w:t>
          </w:r>
          <w:r>
            <w:rPr>
              <w:spacing w:val="-10"/>
            </w:rPr>
            <w:t>析</w:t>
          </w:r>
          <w:r>
            <w:rPr>
              <w:rFonts w:ascii="Times New Roman" w:eastAsia="Times New Roman"/>
            </w:rPr>
            <w:tab/>
          </w:r>
          <w:r>
            <w:rPr>
              <w:spacing w:val="-10"/>
            </w:rPr>
            <w:t>4</w:t>
          </w:r>
          <w:r>
            <w:rPr>
              <w:spacing w:val="-10"/>
            </w:rPr>
            <w:fldChar w:fldCharType="end"/>
          </w:r>
        </w:p>
        <w:p>
          <w:pPr>
            <w:pStyle w:val="9"/>
            <w:numPr>
              <w:ilvl w:val="1"/>
              <w:numId w:val="1"/>
            </w:numPr>
            <w:tabs>
              <w:tab w:val="left" w:pos="1195"/>
              <w:tab w:val="left" w:leader="dot" w:pos="9148"/>
            </w:tabs>
            <w:spacing w:before="265" w:after="0" w:line="240" w:lineRule="auto"/>
            <w:ind w:left="1195" w:right="0" w:hanging="557"/>
            <w:jc w:val="left"/>
          </w:pPr>
          <w:r>
            <w:fldChar w:fldCharType="begin"/>
          </w:r>
          <w:r>
            <w:instrText xml:space="preserve"> HYPERLINK \l "_bookmark2" </w:instrText>
          </w:r>
          <w:r>
            <w:fldChar w:fldCharType="separate"/>
          </w:r>
          <w:r>
            <w:rPr>
              <w:spacing w:val="-2"/>
            </w:rPr>
            <w:t>背景和目</w:t>
          </w:r>
          <w:r>
            <w:rPr>
              <w:spacing w:val="-10"/>
            </w:rPr>
            <w:t>标</w:t>
          </w:r>
          <w:r>
            <w:rPr>
              <w:rFonts w:ascii="Times New Roman" w:eastAsia="Times New Roman"/>
            </w:rPr>
            <w:tab/>
          </w:r>
          <w:r>
            <w:rPr>
              <w:spacing w:val="-10"/>
            </w:rPr>
            <w:t>4</w:t>
          </w:r>
          <w:r>
            <w:rPr>
              <w:spacing w:val="-10"/>
            </w:rPr>
            <w:fldChar w:fldCharType="end"/>
          </w:r>
        </w:p>
        <w:p>
          <w:pPr>
            <w:pStyle w:val="9"/>
            <w:numPr>
              <w:ilvl w:val="1"/>
              <w:numId w:val="1"/>
            </w:numPr>
            <w:tabs>
              <w:tab w:val="left" w:pos="1195"/>
              <w:tab w:val="left" w:leader="dot" w:pos="9148"/>
            </w:tabs>
            <w:spacing w:before="265" w:after="0" w:line="240" w:lineRule="auto"/>
            <w:ind w:left="1195" w:right="0" w:hanging="557"/>
            <w:jc w:val="left"/>
          </w:pPr>
          <w:r>
            <w:fldChar w:fldCharType="begin"/>
          </w:r>
          <w:r>
            <w:instrText xml:space="preserve"> HYPERLINK \l "_bookmark3" </w:instrText>
          </w:r>
          <w:r>
            <w:fldChar w:fldCharType="separate"/>
          </w:r>
          <w:r>
            <w:rPr>
              <w:spacing w:val="-2"/>
            </w:rPr>
            <w:t>功能需</w:t>
          </w:r>
          <w:r>
            <w:rPr>
              <w:spacing w:val="-10"/>
            </w:rPr>
            <w:t>求</w:t>
          </w:r>
          <w:r>
            <w:rPr>
              <w:rFonts w:ascii="Times New Roman" w:eastAsia="Times New Roman"/>
            </w:rPr>
            <w:tab/>
          </w:r>
          <w:r>
            <w:rPr>
              <w:spacing w:val="-10"/>
            </w:rPr>
            <w:t>5</w:t>
          </w:r>
          <w:r>
            <w:rPr>
              <w:spacing w:val="-10"/>
            </w:rPr>
            <w:fldChar w:fldCharType="end"/>
          </w:r>
        </w:p>
        <w:p>
          <w:pPr>
            <w:pStyle w:val="9"/>
            <w:numPr>
              <w:ilvl w:val="1"/>
              <w:numId w:val="1"/>
            </w:numPr>
            <w:tabs>
              <w:tab w:val="left" w:pos="1195"/>
              <w:tab w:val="left" w:leader="dot" w:pos="9148"/>
            </w:tabs>
            <w:spacing w:before="265" w:after="0" w:line="240" w:lineRule="auto"/>
            <w:ind w:left="1195" w:right="0" w:hanging="557"/>
            <w:jc w:val="left"/>
          </w:pPr>
          <w:r>
            <w:fldChar w:fldCharType="begin"/>
          </w:r>
          <w:r>
            <w:instrText xml:space="preserve"> HYPERLINK \l "_bookmark4" </w:instrText>
          </w:r>
          <w:r>
            <w:fldChar w:fldCharType="separate"/>
          </w:r>
          <w:r>
            <w:rPr>
              <w:spacing w:val="-2"/>
            </w:rPr>
            <w:t>性能需</w:t>
          </w:r>
          <w:r>
            <w:rPr>
              <w:spacing w:val="-10"/>
            </w:rPr>
            <w:t>求</w:t>
          </w:r>
          <w:r>
            <w:rPr>
              <w:rFonts w:ascii="Times New Roman" w:eastAsia="Times New Roman"/>
            </w:rPr>
            <w:tab/>
          </w:r>
          <w:r>
            <w:rPr>
              <w:spacing w:val="-10"/>
            </w:rPr>
            <w:t>5</w:t>
          </w:r>
          <w:r>
            <w:rPr>
              <w:spacing w:val="-10"/>
            </w:rPr>
            <w:fldChar w:fldCharType="end"/>
          </w:r>
        </w:p>
        <w:p>
          <w:pPr>
            <w:pStyle w:val="9"/>
            <w:numPr>
              <w:ilvl w:val="1"/>
              <w:numId w:val="1"/>
            </w:numPr>
            <w:tabs>
              <w:tab w:val="left" w:pos="1195"/>
              <w:tab w:val="left" w:leader="dot" w:pos="9148"/>
            </w:tabs>
            <w:spacing w:before="266" w:after="0" w:line="240" w:lineRule="auto"/>
            <w:ind w:left="1195" w:right="0" w:hanging="557"/>
            <w:jc w:val="left"/>
          </w:pPr>
          <w:r>
            <w:fldChar w:fldCharType="begin"/>
          </w:r>
          <w:r>
            <w:instrText xml:space="preserve"> HYPERLINK \l "_bookmark5" </w:instrText>
          </w:r>
          <w:r>
            <w:fldChar w:fldCharType="separate"/>
          </w:r>
          <w:r>
            <w:rPr>
              <w:spacing w:val="-2"/>
            </w:rPr>
            <w:t>界面需</w:t>
          </w:r>
          <w:r>
            <w:rPr>
              <w:spacing w:val="-10"/>
            </w:rPr>
            <w:t>求</w:t>
          </w:r>
          <w:r>
            <w:rPr>
              <w:rFonts w:ascii="Times New Roman" w:eastAsia="Times New Roman"/>
            </w:rPr>
            <w:tab/>
          </w:r>
          <w:r>
            <w:rPr>
              <w:spacing w:val="-10"/>
            </w:rPr>
            <w:t>6</w:t>
          </w:r>
          <w:r>
            <w:rPr>
              <w:spacing w:val="-10"/>
            </w:rPr>
            <w:fldChar w:fldCharType="end"/>
          </w:r>
        </w:p>
        <w:p>
          <w:pPr>
            <w:pStyle w:val="9"/>
            <w:numPr>
              <w:ilvl w:val="1"/>
              <w:numId w:val="1"/>
            </w:numPr>
            <w:tabs>
              <w:tab w:val="left" w:pos="1195"/>
              <w:tab w:val="left" w:leader="dot" w:pos="9148"/>
            </w:tabs>
            <w:spacing w:before="265" w:after="0" w:line="240" w:lineRule="auto"/>
            <w:ind w:left="1195" w:right="0" w:hanging="557"/>
            <w:jc w:val="left"/>
          </w:pPr>
          <w:r>
            <w:fldChar w:fldCharType="begin"/>
          </w:r>
          <w:r>
            <w:instrText xml:space="preserve"> HYPERLINK \l "_bookmark6" </w:instrText>
          </w:r>
          <w:r>
            <w:fldChar w:fldCharType="separate"/>
          </w:r>
          <w:r>
            <w:rPr>
              <w:spacing w:val="-2"/>
            </w:rPr>
            <w:t>其它约束条</w:t>
          </w:r>
          <w:r>
            <w:rPr>
              <w:spacing w:val="-10"/>
            </w:rPr>
            <w:t>件</w:t>
          </w:r>
          <w:r>
            <w:rPr>
              <w:rFonts w:ascii="Times New Roman" w:eastAsia="Times New Roman"/>
            </w:rPr>
            <w:tab/>
          </w:r>
          <w:r>
            <w:rPr>
              <w:spacing w:val="-10"/>
            </w:rPr>
            <w:t>6</w:t>
          </w:r>
          <w:r>
            <w:rPr>
              <w:spacing w:val="-10"/>
            </w:rPr>
            <w:fldChar w:fldCharType="end"/>
          </w:r>
        </w:p>
        <w:p>
          <w:pPr>
            <w:pStyle w:val="8"/>
            <w:tabs>
              <w:tab w:val="left" w:leader="dot" w:pos="8930"/>
            </w:tabs>
          </w:pPr>
          <w:r>
            <w:fldChar w:fldCharType="begin"/>
          </w:r>
          <w:r>
            <w:instrText xml:space="preserve"> HYPERLINK \l "_bookmark7" </w:instrText>
          </w:r>
          <w:r>
            <w:fldChar w:fldCharType="separate"/>
          </w:r>
          <w:r>
            <w:rPr>
              <w:spacing w:val="-2"/>
            </w:rPr>
            <w:t>三、详细设</w:t>
          </w:r>
          <w:r>
            <w:rPr>
              <w:spacing w:val="-10"/>
            </w:rPr>
            <w:t>计</w:t>
          </w:r>
          <w:r>
            <w:rPr>
              <w:rFonts w:ascii="Times New Roman" w:eastAsia="Times New Roman"/>
            </w:rPr>
            <w:tab/>
          </w:r>
          <w:r>
            <w:rPr>
              <w:spacing w:val="-10"/>
            </w:rPr>
            <w:t>6</w:t>
          </w:r>
          <w:r>
            <w:rPr>
              <w:spacing w:val="-10"/>
            </w:rPr>
            <w:fldChar w:fldCharType="end"/>
          </w:r>
        </w:p>
        <w:p>
          <w:pPr>
            <w:pStyle w:val="9"/>
            <w:numPr>
              <w:ilvl w:val="1"/>
              <w:numId w:val="2"/>
            </w:numPr>
            <w:tabs>
              <w:tab w:val="left" w:pos="1195"/>
              <w:tab w:val="left" w:leader="dot" w:pos="9148"/>
            </w:tabs>
            <w:spacing w:before="265" w:after="0" w:line="240" w:lineRule="auto"/>
            <w:ind w:left="1195" w:right="0" w:hanging="557"/>
            <w:jc w:val="left"/>
          </w:pPr>
          <w:r>
            <w:fldChar w:fldCharType="begin"/>
          </w:r>
          <w:r>
            <w:instrText xml:space="preserve"> HYPERLINK \l "_bookmark8" </w:instrText>
          </w:r>
          <w:r>
            <w:fldChar w:fldCharType="separate"/>
          </w:r>
          <w:r>
            <w:rPr>
              <w:spacing w:val="-2"/>
            </w:rPr>
            <w:t>系统结构设</w:t>
          </w:r>
          <w:r>
            <w:rPr>
              <w:spacing w:val="-10"/>
            </w:rPr>
            <w:t>计</w:t>
          </w:r>
          <w:r>
            <w:rPr>
              <w:rFonts w:ascii="Times New Roman" w:eastAsia="Times New Roman"/>
            </w:rPr>
            <w:tab/>
          </w:r>
          <w:r>
            <w:rPr>
              <w:spacing w:val="-10"/>
            </w:rPr>
            <w:t>6</w:t>
          </w:r>
          <w:r>
            <w:rPr>
              <w:spacing w:val="-10"/>
            </w:rPr>
            <w:fldChar w:fldCharType="end"/>
          </w:r>
        </w:p>
        <w:p>
          <w:pPr>
            <w:pStyle w:val="9"/>
            <w:numPr>
              <w:ilvl w:val="1"/>
              <w:numId w:val="2"/>
            </w:numPr>
            <w:tabs>
              <w:tab w:val="left" w:pos="1195"/>
              <w:tab w:val="left" w:leader="dot" w:pos="9148"/>
            </w:tabs>
            <w:spacing w:before="266" w:after="0" w:line="240" w:lineRule="auto"/>
            <w:ind w:left="1195" w:right="0" w:hanging="557"/>
            <w:jc w:val="left"/>
          </w:pPr>
          <w:r>
            <w:fldChar w:fldCharType="begin"/>
          </w:r>
          <w:r>
            <w:instrText xml:space="preserve"> HYPERLINK \l "_bookmark9" </w:instrText>
          </w:r>
          <w:r>
            <w:fldChar w:fldCharType="separate"/>
          </w:r>
          <w:r>
            <w:rPr>
              <w:spacing w:val="-2"/>
            </w:rPr>
            <w:t>模块设</w:t>
          </w:r>
          <w:r>
            <w:rPr>
              <w:spacing w:val="-10"/>
            </w:rPr>
            <w:t>计</w:t>
          </w:r>
          <w:r>
            <w:rPr>
              <w:rFonts w:ascii="Times New Roman" w:eastAsia="Times New Roman"/>
            </w:rPr>
            <w:tab/>
          </w:r>
          <w:r>
            <w:rPr>
              <w:spacing w:val="-10"/>
            </w:rPr>
            <w:t>7</w:t>
          </w:r>
          <w:r>
            <w:rPr>
              <w:spacing w:val="-10"/>
            </w:rPr>
            <w:fldChar w:fldCharType="end"/>
          </w:r>
        </w:p>
        <w:p>
          <w:pPr>
            <w:pStyle w:val="9"/>
            <w:numPr>
              <w:ilvl w:val="1"/>
              <w:numId w:val="2"/>
            </w:numPr>
            <w:tabs>
              <w:tab w:val="left" w:pos="1195"/>
              <w:tab w:val="left" w:leader="dot" w:pos="9007"/>
            </w:tabs>
            <w:spacing w:before="265" w:after="0" w:line="240" w:lineRule="auto"/>
            <w:ind w:left="1195" w:right="0" w:hanging="557"/>
            <w:jc w:val="left"/>
          </w:pPr>
          <w:r>
            <w:fldChar w:fldCharType="begin"/>
          </w:r>
          <w:r>
            <w:instrText xml:space="preserve"> HYPERLINK \l "_bookmark10" </w:instrText>
          </w:r>
          <w:r>
            <w:fldChar w:fldCharType="separate"/>
          </w:r>
          <w:r>
            <w:rPr>
              <w:spacing w:val="-2"/>
            </w:rPr>
            <w:t>重要数据结构设</w:t>
          </w:r>
          <w:r>
            <w:rPr>
              <w:spacing w:val="-10"/>
            </w:rPr>
            <w:t>计</w:t>
          </w:r>
          <w:r>
            <w:rPr>
              <w:rFonts w:ascii="Times New Roman" w:eastAsia="Times New Roman"/>
            </w:rPr>
            <w:tab/>
          </w:r>
          <w:r>
            <w:rPr>
              <w:spacing w:val="-5"/>
            </w:rPr>
            <w:t>10</w:t>
          </w:r>
          <w:r>
            <w:rPr>
              <w:spacing w:val="-5"/>
            </w:rPr>
            <w:fldChar w:fldCharType="end"/>
          </w:r>
        </w:p>
        <w:p>
          <w:pPr>
            <w:pStyle w:val="9"/>
            <w:numPr>
              <w:ilvl w:val="1"/>
              <w:numId w:val="3"/>
            </w:numPr>
            <w:tabs>
              <w:tab w:val="left" w:pos="1334"/>
              <w:tab w:val="left" w:leader="dot" w:pos="9007"/>
            </w:tabs>
            <w:spacing w:before="265" w:after="0" w:line="240" w:lineRule="auto"/>
            <w:ind w:left="1334" w:right="0" w:hanging="696"/>
            <w:jc w:val="left"/>
          </w:pPr>
          <w:r>
            <w:fldChar w:fldCharType="begin"/>
          </w:r>
          <w:r>
            <w:instrText xml:space="preserve"> HYPERLINK \l "_bookmark11" </w:instrText>
          </w:r>
          <w:r>
            <w:fldChar w:fldCharType="separate"/>
          </w:r>
          <w:r>
            <w:rPr>
              <w:spacing w:val="-2"/>
            </w:rPr>
            <w:t>程序函数清</w:t>
          </w:r>
          <w:r>
            <w:rPr>
              <w:spacing w:val="-10"/>
            </w:rPr>
            <w:t>单</w:t>
          </w:r>
          <w:r>
            <w:rPr>
              <w:rFonts w:ascii="Times New Roman" w:eastAsia="Times New Roman"/>
            </w:rPr>
            <w:tab/>
          </w:r>
          <w:r>
            <w:rPr>
              <w:spacing w:val="-5"/>
            </w:rPr>
            <w:t>13</w:t>
          </w:r>
          <w:r>
            <w:rPr>
              <w:spacing w:val="-5"/>
            </w:rPr>
            <w:fldChar w:fldCharType="end"/>
          </w:r>
        </w:p>
        <w:p>
          <w:pPr>
            <w:pStyle w:val="8"/>
            <w:tabs>
              <w:tab w:val="left" w:leader="dot" w:pos="8788"/>
            </w:tabs>
            <w:spacing w:before="266"/>
          </w:pPr>
          <w:r>
            <w:fldChar w:fldCharType="begin"/>
          </w:r>
          <w:r>
            <w:instrText xml:space="preserve"> HYPERLINK \l "_bookmark12" </w:instrText>
          </w:r>
          <w:r>
            <w:fldChar w:fldCharType="separate"/>
          </w:r>
          <w:r>
            <w:rPr>
              <w:spacing w:val="-2"/>
            </w:rPr>
            <w:t>四、系统设计难点与亮点</w:t>
          </w:r>
          <w:r>
            <w:rPr>
              <w:spacing w:val="-10"/>
            </w:rPr>
            <w:t>：</w:t>
          </w:r>
          <w:r>
            <w:rPr>
              <w:rFonts w:ascii="Times New Roman" w:eastAsia="Times New Roman"/>
            </w:rPr>
            <w:tab/>
          </w:r>
          <w:r>
            <w:rPr>
              <w:spacing w:val="-5"/>
            </w:rPr>
            <w:t>24</w:t>
          </w:r>
          <w:r>
            <w:rPr>
              <w:spacing w:val="-5"/>
            </w:rPr>
            <w:fldChar w:fldCharType="end"/>
          </w:r>
        </w:p>
        <w:p>
          <w:pPr>
            <w:pStyle w:val="8"/>
            <w:tabs>
              <w:tab w:val="left" w:leader="dot" w:pos="8788"/>
            </w:tabs>
          </w:pPr>
          <w:r>
            <w:fldChar w:fldCharType="begin"/>
          </w:r>
          <w:r>
            <w:instrText xml:space="preserve"> HYPERLINK \l "_bookmark13" </w:instrText>
          </w:r>
          <w:r>
            <w:fldChar w:fldCharType="separate"/>
          </w:r>
          <w:r>
            <w:rPr>
              <w:spacing w:val="-2"/>
            </w:rPr>
            <w:t>五、设计成果</w:t>
          </w:r>
          <w:r>
            <w:rPr>
              <w:spacing w:val="-10"/>
            </w:rPr>
            <w:t>：</w:t>
          </w:r>
          <w:r>
            <w:rPr>
              <w:rFonts w:ascii="Times New Roman" w:eastAsia="Times New Roman"/>
            </w:rPr>
            <w:tab/>
          </w:r>
          <w:r>
            <w:rPr>
              <w:spacing w:val="-5"/>
            </w:rPr>
            <w:t>28</w:t>
          </w:r>
          <w:r>
            <w:rPr>
              <w:spacing w:val="-5"/>
            </w:rPr>
            <w:fldChar w:fldCharType="end"/>
          </w:r>
        </w:p>
        <w:p>
          <w:pPr>
            <w:pStyle w:val="8"/>
            <w:tabs>
              <w:tab w:val="left" w:leader="dot" w:pos="8788"/>
            </w:tabs>
          </w:pPr>
          <w:r>
            <w:fldChar w:fldCharType="begin"/>
          </w:r>
          <w:r>
            <w:instrText xml:space="preserve"> HYPERLINK \l "_bookmark14" </w:instrText>
          </w:r>
          <w:r>
            <w:fldChar w:fldCharType="separate"/>
          </w:r>
          <w:r>
            <w:rPr>
              <w:spacing w:val="-2"/>
            </w:rPr>
            <w:t>六、设计心得</w:t>
          </w:r>
          <w:r>
            <w:rPr>
              <w:spacing w:val="-10"/>
            </w:rPr>
            <w:t>：</w:t>
          </w:r>
          <w:r>
            <w:rPr>
              <w:rFonts w:ascii="Times New Roman" w:eastAsia="Times New Roman"/>
            </w:rPr>
            <w:tab/>
          </w:r>
          <w:r>
            <w:rPr>
              <w:spacing w:val="-5"/>
            </w:rPr>
            <w:t>33</w:t>
          </w:r>
          <w:r>
            <w:rPr>
              <w:spacing w:val="-5"/>
            </w:rPr>
            <w:fldChar w:fldCharType="end"/>
          </w:r>
        </w:p>
        <w:p>
          <w:r>
            <w:fldChar w:fldCharType="end"/>
          </w:r>
        </w:p>
      </w:sdtContent>
    </w:sdt>
    <w:p>
      <w:pPr>
        <w:spacing w:after="0"/>
        <w:sectPr>
          <w:pgSz w:w="11910" w:h="16840"/>
          <w:pgMar w:top="1740" w:right="1100" w:bottom="280" w:left="1200" w:header="720" w:footer="720" w:gutter="0"/>
          <w:cols w:space="720" w:num="1"/>
        </w:sectPr>
      </w:pPr>
      <w:bookmarkStart w:id="32" w:name="_GoBack"/>
      <w:bookmarkEnd w:id="32"/>
    </w:p>
    <w:p>
      <w:pPr>
        <w:spacing w:before="30"/>
        <w:ind w:left="0" w:right="102" w:firstLine="0"/>
        <w:jc w:val="center"/>
        <w:rPr>
          <w:b/>
          <w:sz w:val="32"/>
        </w:rPr>
      </w:pPr>
      <w:r>
        <w:rPr>
          <w:b/>
          <w:spacing w:val="-4"/>
          <w:sz w:val="32"/>
        </w:rPr>
        <w:t>设计报告</w:t>
      </w:r>
    </w:p>
    <w:p>
      <w:pPr>
        <w:pStyle w:val="7"/>
        <w:spacing w:before="5"/>
        <w:rPr>
          <w:b/>
          <w:sz w:val="22"/>
        </w:rPr>
      </w:pPr>
    </w:p>
    <w:p>
      <w:pPr>
        <w:pStyle w:val="2"/>
      </w:pPr>
      <w:bookmarkStart w:id="0" w:name="_bookmark0"/>
      <w:bookmarkEnd w:id="0"/>
      <w:bookmarkStart w:id="1" w:name="一、课程设计目的"/>
      <w:bookmarkEnd w:id="1"/>
      <w:r>
        <w:rPr>
          <w:spacing w:val="-5"/>
        </w:rPr>
        <w:t>一、课程设计目的</w:t>
      </w:r>
    </w:p>
    <w:p>
      <w:pPr>
        <w:pStyle w:val="7"/>
        <w:spacing w:before="217" w:line="417" w:lineRule="auto"/>
        <w:ind w:left="218" w:right="356" w:firstLine="420"/>
        <w:jc w:val="both"/>
      </w:pPr>
      <w:r>
        <w:rPr>
          <w:spacing w:val="-2"/>
        </w:rPr>
        <w:t>大型程序设计实践课程设计的目的是通过应用所学的理论知识和技术技能来完成一个较大规模的软件项目，以实践和巩固在软件开发过程中的实际操作能力。课程要求小组合作，在指导教师的指导下，完成一个具有一定复杂度和规模的软件项目。以下是大型程序设计实践课程设计的主要目</w:t>
      </w:r>
      <w:r>
        <w:rPr>
          <w:spacing w:val="-6"/>
        </w:rPr>
        <w:t>的：</w:t>
      </w:r>
    </w:p>
    <w:p>
      <w:pPr>
        <w:pStyle w:val="7"/>
        <w:spacing w:line="417" w:lineRule="auto"/>
        <w:ind w:left="218" w:right="356" w:firstLine="420"/>
      </w:pPr>
      <w:r>
        <w:rPr>
          <w:spacing w:val="-2"/>
        </w:rPr>
        <w:t>学习实践软件开发流程：在整个软件开发周期中经历需求分析、系统设计、编码实现、测试调试等各个阶段，并且理解每个阶段的重要性和相互之间的关系。</w:t>
      </w:r>
    </w:p>
    <w:p>
      <w:pPr>
        <w:pStyle w:val="7"/>
        <w:spacing w:line="417" w:lineRule="auto"/>
        <w:ind w:left="218" w:right="212" w:firstLine="420"/>
      </w:pPr>
      <w:r>
        <w:rPr>
          <w:spacing w:val="-2"/>
        </w:rPr>
        <w:t>提高团队协作能力：课程需要与小组成员合作，共同完成项目，这涉及到任务分配、沟通协调、合作解决问题等方面的能力培养。</w:t>
      </w:r>
    </w:p>
    <w:p>
      <w:pPr>
        <w:pStyle w:val="7"/>
        <w:spacing w:line="417" w:lineRule="auto"/>
        <w:ind w:left="218" w:right="356" w:firstLine="420"/>
      </w:pPr>
      <w:r>
        <w:rPr>
          <w:spacing w:val="-2"/>
        </w:rPr>
        <w:t>掌握学习软件工程原则：要求学习并应用软件工程的基本原则和最佳实践，如模块化设计、代码规范、版本控制、软件测试等，以确保项目的质量和可维护性。</w:t>
      </w:r>
    </w:p>
    <w:p>
      <w:pPr>
        <w:pStyle w:val="7"/>
        <w:spacing w:line="417" w:lineRule="auto"/>
        <w:ind w:left="218" w:right="356" w:firstLine="420"/>
      </w:pPr>
      <w:r>
        <w:rPr>
          <w:spacing w:val="-2"/>
        </w:rPr>
        <w:t>学会解决实际问题：通过选择一个实际的问题或需求，并进行软件开发来解决它，可以锻炼问题解决能力和创新思维。</w:t>
      </w:r>
    </w:p>
    <w:p>
      <w:pPr>
        <w:pStyle w:val="7"/>
        <w:spacing w:line="417" w:lineRule="auto"/>
        <w:ind w:left="218" w:right="356" w:firstLine="420"/>
      </w:pPr>
      <w:r>
        <w:rPr>
          <w:spacing w:val="-2"/>
        </w:rPr>
        <w:t>综合运用知识和技能：大型程序设计实践要求综合运用所学的多个学科领域的知识和技能，如编程语言、数据库、网络编程等，从而加深对这些知识的理解和应用能力。</w:t>
      </w:r>
    </w:p>
    <w:p>
      <w:pPr>
        <w:pStyle w:val="7"/>
        <w:spacing w:line="417" w:lineRule="auto"/>
        <w:ind w:left="218" w:right="356" w:firstLine="420"/>
      </w:pPr>
      <w:r>
        <w:rPr>
          <w:spacing w:val="-2"/>
        </w:rPr>
        <w:t>总之，大型程序设计实践课程设计旨在培养软件开发实践能力，在真实项目中进行有效的团队合作，并将所学的理论知识和技术应用于实际的软件开发。</w:t>
      </w:r>
    </w:p>
    <w:p>
      <w:pPr>
        <w:pStyle w:val="7"/>
        <w:rPr>
          <w:sz w:val="20"/>
        </w:rPr>
      </w:pPr>
    </w:p>
    <w:p>
      <w:pPr>
        <w:pStyle w:val="7"/>
        <w:spacing w:before="1"/>
        <w:rPr>
          <w:sz w:val="18"/>
        </w:rPr>
      </w:pPr>
    </w:p>
    <w:p>
      <w:pPr>
        <w:pStyle w:val="2"/>
      </w:pPr>
      <w:bookmarkStart w:id="2" w:name="二、需求分析"/>
      <w:bookmarkEnd w:id="2"/>
      <w:bookmarkStart w:id="3" w:name="_bookmark1"/>
      <w:bookmarkEnd w:id="3"/>
      <w:r>
        <w:rPr>
          <w:spacing w:val="-5"/>
        </w:rPr>
        <w:t>二、需求分析</w:t>
      </w:r>
    </w:p>
    <w:p>
      <w:pPr>
        <w:pStyle w:val="3"/>
        <w:numPr>
          <w:ilvl w:val="1"/>
          <w:numId w:val="4"/>
        </w:numPr>
        <w:tabs>
          <w:tab w:val="left" w:pos="698"/>
        </w:tabs>
        <w:spacing w:before="199" w:after="0" w:line="240" w:lineRule="auto"/>
        <w:ind w:left="698" w:right="0" w:hanging="480"/>
        <w:jc w:val="left"/>
        <w:rPr>
          <w:rFonts w:ascii="黑体" w:eastAsia="黑体"/>
        </w:rPr>
      </w:pPr>
      <w:bookmarkStart w:id="4" w:name="2.1 背景和目标"/>
      <w:bookmarkEnd w:id="4"/>
      <w:bookmarkStart w:id="5" w:name="_bookmark2"/>
      <w:bookmarkEnd w:id="5"/>
      <w:r>
        <w:rPr>
          <w:rFonts w:ascii="黑体" w:eastAsia="黑体"/>
          <w:spacing w:val="-2"/>
        </w:rPr>
        <w:t>背景和目标</w:t>
      </w:r>
    </w:p>
    <w:p>
      <w:pPr>
        <w:pStyle w:val="7"/>
        <w:spacing w:before="178" w:line="417" w:lineRule="auto"/>
        <w:ind w:left="218" w:right="356" w:firstLine="420"/>
        <w:jc w:val="both"/>
      </w:pPr>
      <w:r>
        <w:rPr>
          <w:spacing w:val="-2"/>
        </w:rPr>
        <w:t>随着互联网的普及和发展，人们对于在线沟通和交流的需求越来越高，一个安全可靠的即时通讯系统应运而生。即时通讯系统，简称IM，是一种能够实现实时文本、语音、视频、文件等多媒体信息交换的网络应用。IM系统可以提高人们的沟通效率和质量，增强社交关系和团队协作，满足个人和企业的多样化需求。</w:t>
      </w:r>
    </w:p>
    <w:p>
      <w:pPr>
        <w:pStyle w:val="7"/>
        <w:spacing w:line="417" w:lineRule="auto"/>
        <w:ind w:left="218" w:right="356" w:firstLine="420"/>
      </w:pPr>
      <w:r>
        <w:rPr>
          <w:spacing w:val="-2"/>
        </w:rPr>
        <w:t>本项目旨在开发一个功能完善高效的安全的即时通讯系统，为用户提供一个高效、便捷、安全的在线沟通和协作平台。</w:t>
      </w:r>
    </w:p>
    <w:p>
      <w:pPr>
        <w:spacing w:after="0" w:line="417" w:lineRule="auto"/>
        <w:sectPr>
          <w:pgSz w:w="11910" w:h="16840"/>
          <w:pgMar w:top="1500" w:right="1100" w:bottom="280" w:left="1200" w:header="720" w:footer="720" w:gutter="0"/>
          <w:cols w:space="720" w:num="1"/>
        </w:sectPr>
      </w:pPr>
    </w:p>
    <w:p>
      <w:pPr>
        <w:pStyle w:val="3"/>
        <w:numPr>
          <w:ilvl w:val="1"/>
          <w:numId w:val="4"/>
        </w:numPr>
        <w:tabs>
          <w:tab w:val="left" w:pos="698"/>
        </w:tabs>
        <w:spacing w:before="42" w:after="0" w:line="240" w:lineRule="auto"/>
        <w:ind w:left="698" w:right="0" w:hanging="480"/>
        <w:jc w:val="left"/>
        <w:rPr>
          <w:rFonts w:ascii="黑体" w:eastAsia="黑体"/>
        </w:rPr>
      </w:pPr>
      <w:bookmarkStart w:id="6" w:name="2.2 功能需求"/>
      <w:bookmarkEnd w:id="6"/>
      <w:bookmarkStart w:id="7" w:name="_bookmark3"/>
      <w:bookmarkEnd w:id="7"/>
      <w:r>
        <w:rPr>
          <w:rFonts w:ascii="黑体" w:eastAsia="黑体"/>
          <w:spacing w:val="-3"/>
        </w:rPr>
        <w:t>功能需求</w:t>
      </w:r>
    </w:p>
    <w:p>
      <w:pPr>
        <w:pStyle w:val="4"/>
        <w:spacing w:before="173"/>
      </w:pPr>
      <w:r>
        <w:rPr>
          <w:spacing w:val="-4"/>
        </w:rPr>
        <w:t>客户端功能：</w:t>
      </w:r>
    </w:p>
    <w:p>
      <w:pPr>
        <w:pStyle w:val="14"/>
        <w:numPr>
          <w:ilvl w:val="0"/>
          <w:numId w:val="5"/>
        </w:numPr>
        <w:tabs>
          <w:tab w:val="left" w:pos="637"/>
        </w:tabs>
        <w:spacing w:before="192" w:after="0" w:line="240" w:lineRule="auto"/>
        <w:ind w:left="637" w:right="0" w:hanging="419"/>
        <w:jc w:val="left"/>
        <w:rPr>
          <w:sz w:val="21"/>
        </w:rPr>
      </w:pPr>
      <w:r>
        <w:rPr>
          <w:b/>
          <w:spacing w:val="-4"/>
          <w:sz w:val="21"/>
        </w:rPr>
        <w:t>用户注册功能：</w:t>
      </w:r>
      <w:r>
        <w:rPr>
          <w:spacing w:val="-5"/>
          <w:sz w:val="21"/>
        </w:rPr>
        <w:t>用户在注册界面输入用户名、邮箱以及密码，与服务器通信添加用户完成注册。</w:t>
      </w:r>
    </w:p>
    <w:p>
      <w:pPr>
        <w:pStyle w:val="7"/>
        <w:spacing w:before="6"/>
        <w:rPr>
          <w:sz w:val="15"/>
        </w:rPr>
      </w:pPr>
    </w:p>
    <w:p>
      <w:pPr>
        <w:pStyle w:val="14"/>
        <w:numPr>
          <w:ilvl w:val="0"/>
          <w:numId w:val="5"/>
        </w:numPr>
        <w:tabs>
          <w:tab w:val="left" w:pos="637"/>
        </w:tabs>
        <w:spacing w:before="0" w:after="0" w:line="240" w:lineRule="auto"/>
        <w:ind w:left="637" w:right="0" w:hanging="419"/>
        <w:jc w:val="left"/>
        <w:rPr>
          <w:sz w:val="21"/>
        </w:rPr>
      </w:pPr>
      <w:r>
        <w:rPr>
          <w:b/>
          <w:spacing w:val="-2"/>
          <w:sz w:val="21"/>
        </w:rPr>
        <w:t>用户登录功能：</w:t>
      </w:r>
      <w:r>
        <w:rPr>
          <w:spacing w:val="-3"/>
          <w:sz w:val="21"/>
        </w:rPr>
        <w:t>用户输入用户名和密码，与服务器完成认证登录</w:t>
      </w:r>
    </w:p>
    <w:p>
      <w:pPr>
        <w:pStyle w:val="7"/>
        <w:spacing w:before="7"/>
        <w:rPr>
          <w:sz w:val="15"/>
        </w:rPr>
      </w:pPr>
    </w:p>
    <w:p>
      <w:pPr>
        <w:pStyle w:val="14"/>
        <w:numPr>
          <w:ilvl w:val="0"/>
          <w:numId w:val="5"/>
        </w:numPr>
        <w:tabs>
          <w:tab w:val="left" w:pos="637"/>
        </w:tabs>
        <w:spacing w:before="0" w:after="0" w:line="240" w:lineRule="auto"/>
        <w:ind w:left="637" w:right="0" w:hanging="419"/>
        <w:jc w:val="left"/>
        <w:rPr>
          <w:sz w:val="21"/>
        </w:rPr>
      </w:pPr>
      <w:r>
        <w:rPr>
          <w:b/>
          <w:spacing w:val="-2"/>
          <w:sz w:val="21"/>
        </w:rPr>
        <w:t>通讯录管理功能</w:t>
      </w:r>
      <w:r>
        <w:rPr>
          <w:spacing w:val="-3"/>
          <w:sz w:val="21"/>
        </w:rPr>
        <w:t>：包含添加好友以及删除好友，与服务器通信维护个人通讯录</w:t>
      </w:r>
    </w:p>
    <w:p>
      <w:pPr>
        <w:pStyle w:val="7"/>
        <w:spacing w:before="7"/>
        <w:rPr>
          <w:sz w:val="15"/>
        </w:rPr>
      </w:pPr>
    </w:p>
    <w:p>
      <w:pPr>
        <w:pStyle w:val="14"/>
        <w:numPr>
          <w:ilvl w:val="0"/>
          <w:numId w:val="5"/>
        </w:numPr>
        <w:tabs>
          <w:tab w:val="left" w:pos="637"/>
        </w:tabs>
        <w:spacing w:before="0" w:after="0" w:line="240" w:lineRule="auto"/>
        <w:ind w:left="637" w:right="0" w:hanging="419"/>
        <w:jc w:val="left"/>
        <w:rPr>
          <w:sz w:val="21"/>
        </w:rPr>
      </w:pPr>
      <w:r>
        <w:rPr>
          <w:b/>
          <w:spacing w:val="-2"/>
          <w:sz w:val="21"/>
        </w:rPr>
        <w:t>即时通讯功能：</w:t>
      </w:r>
      <w:r>
        <w:rPr>
          <w:spacing w:val="-2"/>
          <w:sz w:val="21"/>
        </w:rPr>
        <w:t>实现与在线好友的P2P</w:t>
      </w:r>
      <w:r>
        <w:rPr>
          <w:spacing w:val="-4"/>
          <w:sz w:val="21"/>
        </w:rPr>
        <w:t>通信功能</w:t>
      </w:r>
    </w:p>
    <w:p>
      <w:pPr>
        <w:pStyle w:val="7"/>
        <w:spacing w:before="6"/>
        <w:rPr>
          <w:sz w:val="15"/>
        </w:rPr>
      </w:pPr>
    </w:p>
    <w:p>
      <w:pPr>
        <w:pStyle w:val="14"/>
        <w:numPr>
          <w:ilvl w:val="0"/>
          <w:numId w:val="5"/>
        </w:numPr>
        <w:tabs>
          <w:tab w:val="left" w:pos="637"/>
          <w:tab w:val="left" w:pos="643"/>
        </w:tabs>
        <w:spacing w:before="1" w:after="0" w:line="417" w:lineRule="auto"/>
        <w:ind w:left="643" w:right="318" w:hanging="425"/>
        <w:jc w:val="left"/>
        <w:rPr>
          <w:sz w:val="21"/>
        </w:rPr>
      </w:pPr>
      <w:r>
        <w:rPr>
          <w:b/>
          <w:spacing w:val="-2"/>
          <w:sz w:val="21"/>
        </w:rPr>
        <w:t>端到端透明加解密功能</w:t>
      </w:r>
      <w:r>
        <w:rPr>
          <w:spacing w:val="-2"/>
          <w:sz w:val="21"/>
        </w:rPr>
        <w:t>：在P2P通信过程中，采用非对称密码体制制协商加密秘钥，用对称密码算法进行加解密，实现端到端的透明加解密</w:t>
      </w:r>
    </w:p>
    <w:p>
      <w:pPr>
        <w:pStyle w:val="14"/>
        <w:numPr>
          <w:ilvl w:val="0"/>
          <w:numId w:val="5"/>
        </w:numPr>
        <w:tabs>
          <w:tab w:val="left" w:pos="637"/>
        </w:tabs>
        <w:spacing w:before="0" w:after="0" w:line="269" w:lineRule="exact"/>
        <w:ind w:left="637" w:right="0" w:hanging="419"/>
        <w:jc w:val="left"/>
        <w:rPr>
          <w:sz w:val="21"/>
        </w:rPr>
      </w:pPr>
      <w:r>
        <w:rPr>
          <w:b/>
          <w:spacing w:val="-2"/>
          <w:sz w:val="21"/>
        </w:rPr>
        <w:t>信息隐藏功能：</w:t>
      </w:r>
      <w:r>
        <w:rPr>
          <w:spacing w:val="-3"/>
          <w:sz w:val="21"/>
        </w:rPr>
        <w:t>实现以图片为载体，透明嵌入提取文本信息的功能</w:t>
      </w:r>
    </w:p>
    <w:p>
      <w:pPr>
        <w:pStyle w:val="7"/>
        <w:spacing w:before="6"/>
        <w:rPr>
          <w:sz w:val="15"/>
        </w:rPr>
      </w:pPr>
    </w:p>
    <w:p>
      <w:pPr>
        <w:pStyle w:val="14"/>
        <w:numPr>
          <w:ilvl w:val="0"/>
          <w:numId w:val="5"/>
        </w:numPr>
        <w:tabs>
          <w:tab w:val="left" w:pos="637"/>
        </w:tabs>
        <w:spacing w:before="0" w:after="0" w:line="240" w:lineRule="auto"/>
        <w:ind w:left="637" w:right="0" w:hanging="419"/>
        <w:jc w:val="left"/>
        <w:rPr>
          <w:sz w:val="21"/>
        </w:rPr>
      </w:pPr>
      <w:r>
        <w:rPr>
          <w:b/>
          <w:spacing w:val="-2"/>
          <w:sz w:val="21"/>
        </w:rPr>
        <w:t>语音聊天的功能：</w:t>
      </w:r>
      <w:r>
        <w:rPr>
          <w:spacing w:val="-3"/>
          <w:sz w:val="21"/>
        </w:rPr>
        <w:t>实现能够发送语音消息的功能，并进行透明加解密</w:t>
      </w:r>
    </w:p>
    <w:p>
      <w:pPr>
        <w:pStyle w:val="7"/>
        <w:spacing w:before="7"/>
        <w:rPr>
          <w:sz w:val="15"/>
        </w:rPr>
      </w:pPr>
    </w:p>
    <w:p>
      <w:pPr>
        <w:pStyle w:val="14"/>
        <w:numPr>
          <w:ilvl w:val="0"/>
          <w:numId w:val="5"/>
        </w:numPr>
        <w:tabs>
          <w:tab w:val="left" w:pos="637"/>
        </w:tabs>
        <w:spacing w:before="0" w:after="0" w:line="240" w:lineRule="auto"/>
        <w:ind w:left="637" w:right="0" w:hanging="419"/>
        <w:jc w:val="left"/>
        <w:rPr>
          <w:sz w:val="21"/>
        </w:rPr>
      </w:pPr>
      <w:r>
        <w:rPr>
          <w:b/>
          <w:spacing w:val="-2"/>
          <w:sz w:val="21"/>
        </w:rPr>
        <w:t>呈现个人信息的功能：</w:t>
      </w:r>
      <w:r>
        <w:rPr>
          <w:spacing w:val="-3"/>
          <w:sz w:val="21"/>
        </w:rPr>
        <w:t>客户端登录成功之后，本地存储个人信息并进行呈现</w:t>
      </w:r>
    </w:p>
    <w:p>
      <w:pPr>
        <w:pStyle w:val="7"/>
        <w:spacing w:before="7"/>
        <w:rPr>
          <w:sz w:val="15"/>
        </w:rPr>
      </w:pPr>
    </w:p>
    <w:p>
      <w:pPr>
        <w:pStyle w:val="14"/>
        <w:numPr>
          <w:ilvl w:val="0"/>
          <w:numId w:val="5"/>
        </w:numPr>
        <w:tabs>
          <w:tab w:val="left" w:pos="637"/>
        </w:tabs>
        <w:spacing w:before="0" w:after="0" w:line="240" w:lineRule="auto"/>
        <w:ind w:left="637" w:right="0" w:hanging="419"/>
        <w:jc w:val="left"/>
        <w:rPr>
          <w:sz w:val="21"/>
        </w:rPr>
      </w:pPr>
      <w:r>
        <w:rPr>
          <w:b/>
          <w:spacing w:val="-2"/>
          <w:sz w:val="21"/>
        </w:rPr>
        <w:t>人机交互功能：</w:t>
      </w:r>
      <w:r>
        <w:rPr>
          <w:spacing w:val="-2"/>
          <w:sz w:val="21"/>
        </w:rPr>
        <w:t>实现美观简洁的GUI</w:t>
      </w:r>
      <w:r>
        <w:rPr>
          <w:spacing w:val="-3"/>
          <w:sz w:val="21"/>
        </w:rPr>
        <w:t>界面，方便用户使用和操作</w:t>
      </w:r>
    </w:p>
    <w:p>
      <w:pPr>
        <w:pStyle w:val="7"/>
        <w:rPr>
          <w:sz w:val="20"/>
        </w:rPr>
      </w:pPr>
    </w:p>
    <w:p>
      <w:pPr>
        <w:pStyle w:val="7"/>
        <w:rPr>
          <w:sz w:val="20"/>
        </w:rPr>
      </w:pPr>
    </w:p>
    <w:p>
      <w:pPr>
        <w:pStyle w:val="4"/>
      </w:pPr>
      <w:r>
        <w:rPr>
          <w:spacing w:val="-4"/>
        </w:rPr>
        <w:t>服务器功能：</w:t>
      </w:r>
    </w:p>
    <w:p>
      <w:pPr>
        <w:pStyle w:val="14"/>
        <w:numPr>
          <w:ilvl w:val="0"/>
          <w:numId w:val="6"/>
        </w:numPr>
        <w:tabs>
          <w:tab w:val="left" w:pos="637"/>
        </w:tabs>
        <w:spacing w:before="191" w:after="0" w:line="240" w:lineRule="auto"/>
        <w:ind w:left="637" w:right="0" w:hanging="419"/>
        <w:jc w:val="left"/>
        <w:rPr>
          <w:sz w:val="21"/>
        </w:rPr>
      </w:pPr>
      <w:r>
        <w:rPr>
          <w:b/>
          <w:spacing w:val="-2"/>
          <w:sz w:val="21"/>
        </w:rPr>
        <w:t>用户注册功能：</w:t>
      </w:r>
      <w:r>
        <w:rPr>
          <w:spacing w:val="-3"/>
          <w:sz w:val="21"/>
        </w:rPr>
        <w:t>与用户通信，在数据库中添加用户信息，完成注册</w:t>
      </w:r>
    </w:p>
    <w:p>
      <w:pPr>
        <w:pStyle w:val="7"/>
        <w:spacing w:before="7"/>
        <w:rPr>
          <w:sz w:val="15"/>
        </w:rPr>
      </w:pPr>
    </w:p>
    <w:p>
      <w:pPr>
        <w:pStyle w:val="14"/>
        <w:numPr>
          <w:ilvl w:val="0"/>
          <w:numId w:val="6"/>
        </w:numPr>
        <w:tabs>
          <w:tab w:val="left" w:pos="637"/>
        </w:tabs>
        <w:spacing w:before="0" w:after="0" w:line="240" w:lineRule="auto"/>
        <w:ind w:left="637" w:right="0" w:hanging="419"/>
        <w:jc w:val="left"/>
        <w:rPr>
          <w:sz w:val="21"/>
        </w:rPr>
      </w:pPr>
      <w:r>
        <w:rPr>
          <w:b/>
          <w:spacing w:val="-2"/>
          <w:sz w:val="21"/>
        </w:rPr>
        <w:t>用户验证功能：</w:t>
      </w:r>
      <w:r>
        <w:rPr>
          <w:spacing w:val="-3"/>
          <w:sz w:val="21"/>
        </w:rPr>
        <w:t>验证用户名和密码，检验输入的信息是否正确，若正确，则登录成功</w:t>
      </w:r>
    </w:p>
    <w:p>
      <w:pPr>
        <w:pStyle w:val="7"/>
        <w:spacing w:before="7"/>
        <w:rPr>
          <w:sz w:val="15"/>
        </w:rPr>
      </w:pPr>
    </w:p>
    <w:p>
      <w:pPr>
        <w:pStyle w:val="14"/>
        <w:numPr>
          <w:ilvl w:val="0"/>
          <w:numId w:val="6"/>
        </w:numPr>
        <w:tabs>
          <w:tab w:val="left" w:pos="637"/>
        </w:tabs>
        <w:spacing w:before="0" w:after="0" w:line="417" w:lineRule="auto"/>
        <w:ind w:left="218" w:right="354" w:firstLine="0"/>
        <w:jc w:val="left"/>
        <w:rPr>
          <w:sz w:val="21"/>
        </w:rPr>
      </w:pPr>
      <w:r>
        <w:rPr>
          <w:b/>
          <w:spacing w:val="-2"/>
          <w:sz w:val="21"/>
        </w:rPr>
        <w:t>提供公钥功能：</w:t>
      </w:r>
      <w:r>
        <w:rPr>
          <w:spacing w:val="-2"/>
          <w:sz w:val="21"/>
        </w:rPr>
        <w:t>用户在登录时，将自己的公钥发给服务器储存。当一个用户在发送文件时，请求该用户的公钥并返回</w:t>
      </w:r>
    </w:p>
    <w:p>
      <w:pPr>
        <w:pStyle w:val="14"/>
        <w:numPr>
          <w:ilvl w:val="0"/>
          <w:numId w:val="6"/>
        </w:numPr>
        <w:tabs>
          <w:tab w:val="left" w:pos="637"/>
        </w:tabs>
        <w:spacing w:before="0" w:after="0" w:line="269" w:lineRule="exact"/>
        <w:ind w:left="637" w:right="0" w:hanging="419"/>
        <w:jc w:val="left"/>
        <w:rPr>
          <w:sz w:val="21"/>
        </w:rPr>
      </w:pPr>
      <w:r>
        <w:rPr>
          <w:b/>
          <w:spacing w:val="-2"/>
          <w:sz w:val="21"/>
        </w:rPr>
        <w:t>维护在线状态功能：</w:t>
      </w:r>
      <w:r>
        <w:rPr>
          <w:spacing w:val="-2"/>
          <w:sz w:val="21"/>
        </w:rPr>
        <w:t>用户登录成功后，记录保存用户的在线状态、IP</w:t>
      </w:r>
      <w:r>
        <w:rPr>
          <w:spacing w:val="-4"/>
          <w:sz w:val="21"/>
        </w:rPr>
        <w:t>地址、端口号</w:t>
      </w:r>
    </w:p>
    <w:p>
      <w:pPr>
        <w:pStyle w:val="7"/>
        <w:spacing w:before="6"/>
        <w:rPr>
          <w:sz w:val="15"/>
        </w:rPr>
      </w:pPr>
    </w:p>
    <w:p>
      <w:pPr>
        <w:pStyle w:val="14"/>
        <w:numPr>
          <w:ilvl w:val="0"/>
          <w:numId w:val="6"/>
        </w:numPr>
        <w:tabs>
          <w:tab w:val="left" w:pos="637"/>
        </w:tabs>
        <w:spacing w:before="1" w:after="0" w:line="240" w:lineRule="auto"/>
        <w:ind w:left="637" w:right="0" w:hanging="419"/>
        <w:jc w:val="left"/>
        <w:rPr>
          <w:sz w:val="21"/>
        </w:rPr>
      </w:pPr>
      <w:r>
        <w:rPr>
          <w:b/>
          <w:spacing w:val="-2"/>
          <w:sz w:val="21"/>
        </w:rPr>
        <w:t>用户在线列表发放：</w:t>
      </w:r>
      <w:r>
        <w:rPr>
          <w:spacing w:val="-2"/>
          <w:sz w:val="21"/>
        </w:rPr>
        <w:t>负责向用户发送其好友的在线列表，包括好友的用户名、IP</w:t>
      </w:r>
      <w:r>
        <w:rPr>
          <w:spacing w:val="-4"/>
          <w:sz w:val="21"/>
        </w:rPr>
        <w:t>地址、端口号</w:t>
      </w:r>
    </w:p>
    <w:p>
      <w:pPr>
        <w:pStyle w:val="7"/>
        <w:spacing w:before="6"/>
        <w:rPr>
          <w:sz w:val="15"/>
        </w:rPr>
      </w:pPr>
    </w:p>
    <w:p>
      <w:pPr>
        <w:pStyle w:val="14"/>
        <w:numPr>
          <w:ilvl w:val="0"/>
          <w:numId w:val="6"/>
        </w:numPr>
        <w:tabs>
          <w:tab w:val="left" w:pos="637"/>
        </w:tabs>
        <w:spacing w:before="0" w:after="0" w:line="240" w:lineRule="auto"/>
        <w:ind w:left="637" w:right="0" w:hanging="419"/>
        <w:jc w:val="left"/>
        <w:rPr>
          <w:sz w:val="21"/>
        </w:rPr>
      </w:pPr>
      <w:r>
        <w:rPr>
          <w:b/>
          <w:spacing w:val="-2"/>
          <w:sz w:val="21"/>
        </w:rPr>
        <w:t>实现管理员管理功能：</w:t>
      </w:r>
      <w:r>
        <w:rPr>
          <w:spacing w:val="-3"/>
          <w:sz w:val="21"/>
        </w:rPr>
        <w:t>实现一个管理员管理的页面，对用户信息进行添加与修改。</w:t>
      </w:r>
    </w:p>
    <w:p>
      <w:pPr>
        <w:pStyle w:val="7"/>
        <w:rPr>
          <w:sz w:val="20"/>
        </w:rPr>
      </w:pPr>
    </w:p>
    <w:p>
      <w:pPr>
        <w:pStyle w:val="7"/>
        <w:rPr>
          <w:sz w:val="20"/>
        </w:rPr>
      </w:pPr>
    </w:p>
    <w:p>
      <w:pPr>
        <w:pStyle w:val="3"/>
        <w:numPr>
          <w:ilvl w:val="1"/>
          <w:numId w:val="4"/>
        </w:numPr>
        <w:tabs>
          <w:tab w:val="left" w:pos="698"/>
        </w:tabs>
        <w:spacing w:before="137" w:after="0" w:line="240" w:lineRule="auto"/>
        <w:ind w:left="698" w:right="0" w:hanging="480"/>
        <w:jc w:val="left"/>
        <w:rPr>
          <w:rFonts w:ascii="黑体" w:eastAsia="黑体"/>
        </w:rPr>
      </w:pPr>
      <w:bookmarkStart w:id="8" w:name="2.3 性能需求"/>
      <w:bookmarkEnd w:id="8"/>
      <w:bookmarkStart w:id="9" w:name="_bookmark4"/>
      <w:bookmarkEnd w:id="9"/>
      <w:r>
        <w:rPr>
          <w:rFonts w:ascii="黑体" w:eastAsia="黑体"/>
          <w:spacing w:val="-3"/>
        </w:rPr>
        <w:t>性能需求</w:t>
      </w:r>
    </w:p>
    <w:p>
      <w:pPr>
        <w:pStyle w:val="7"/>
        <w:spacing w:before="178"/>
        <w:ind w:left="218"/>
      </w:pPr>
      <w:r>
        <w:rPr>
          <w:spacing w:val="-3"/>
        </w:rPr>
        <w:t>本系统的主要性能需求如下：</w:t>
      </w:r>
    </w:p>
    <w:p>
      <w:pPr>
        <w:pStyle w:val="7"/>
        <w:spacing w:before="7"/>
        <w:rPr>
          <w:sz w:val="15"/>
        </w:rPr>
      </w:pPr>
    </w:p>
    <w:p>
      <w:pPr>
        <w:pStyle w:val="14"/>
        <w:numPr>
          <w:ilvl w:val="0"/>
          <w:numId w:val="7"/>
        </w:numPr>
        <w:tabs>
          <w:tab w:val="left" w:pos="637"/>
        </w:tabs>
        <w:spacing w:before="0" w:after="0" w:line="240" w:lineRule="auto"/>
        <w:ind w:left="637" w:right="0" w:hanging="419"/>
        <w:jc w:val="left"/>
        <w:rPr>
          <w:sz w:val="21"/>
        </w:rPr>
      </w:pPr>
      <w:r>
        <w:rPr>
          <w:b/>
          <w:spacing w:val="-2"/>
          <w:sz w:val="21"/>
        </w:rPr>
        <w:t>响应时间</w:t>
      </w:r>
      <w:r>
        <w:rPr>
          <w:spacing w:val="-2"/>
          <w:sz w:val="21"/>
        </w:rPr>
        <w:t>：系统在正常网络条件下，消息发送和接收的响应时间不超过1</w:t>
      </w:r>
      <w:r>
        <w:rPr>
          <w:spacing w:val="-10"/>
          <w:sz w:val="21"/>
        </w:rPr>
        <w:t>秒</w:t>
      </w:r>
    </w:p>
    <w:p>
      <w:pPr>
        <w:pStyle w:val="7"/>
        <w:spacing w:before="7"/>
        <w:rPr>
          <w:sz w:val="15"/>
        </w:rPr>
      </w:pPr>
    </w:p>
    <w:p>
      <w:pPr>
        <w:pStyle w:val="14"/>
        <w:numPr>
          <w:ilvl w:val="0"/>
          <w:numId w:val="7"/>
        </w:numPr>
        <w:tabs>
          <w:tab w:val="left" w:pos="637"/>
        </w:tabs>
        <w:spacing w:before="0" w:after="0" w:line="240" w:lineRule="auto"/>
        <w:ind w:left="637" w:right="0" w:hanging="419"/>
        <w:jc w:val="left"/>
        <w:rPr>
          <w:sz w:val="21"/>
        </w:rPr>
      </w:pPr>
      <w:r>
        <w:rPr>
          <w:b/>
          <w:spacing w:val="-2"/>
          <w:sz w:val="21"/>
        </w:rPr>
        <w:t>吞吐量：</w:t>
      </w:r>
      <w:r>
        <w:rPr>
          <w:spacing w:val="-3"/>
          <w:sz w:val="21"/>
        </w:rPr>
        <w:t>系统应保证在高峰时段，能够同时支持多位在线用户，并能够处理较大交互量的消息</w:t>
      </w:r>
    </w:p>
    <w:p>
      <w:pPr>
        <w:pStyle w:val="7"/>
        <w:spacing w:before="6"/>
        <w:rPr>
          <w:sz w:val="15"/>
        </w:rPr>
      </w:pPr>
    </w:p>
    <w:p>
      <w:pPr>
        <w:pStyle w:val="14"/>
        <w:numPr>
          <w:ilvl w:val="0"/>
          <w:numId w:val="7"/>
        </w:numPr>
        <w:tabs>
          <w:tab w:val="left" w:pos="637"/>
        </w:tabs>
        <w:spacing w:before="1" w:after="0" w:line="417" w:lineRule="auto"/>
        <w:ind w:left="218" w:right="356" w:firstLine="0"/>
        <w:jc w:val="left"/>
        <w:rPr>
          <w:sz w:val="21"/>
        </w:rPr>
      </w:pPr>
      <w:r>
        <w:rPr>
          <w:b/>
          <w:spacing w:val="-2"/>
          <w:sz w:val="21"/>
        </w:rPr>
        <w:t>可用性</w:t>
      </w:r>
      <w:r>
        <w:rPr>
          <w:spacing w:val="-2"/>
          <w:sz w:val="21"/>
        </w:rPr>
        <w:t>：系统应保证在正常运行条件下，能够实现99.99%的可用性，将出现故障的可能性尽可</w:t>
      </w:r>
      <w:r>
        <w:rPr>
          <w:spacing w:val="-4"/>
          <w:sz w:val="21"/>
        </w:rPr>
        <w:t>能降低</w:t>
      </w:r>
    </w:p>
    <w:p>
      <w:pPr>
        <w:pStyle w:val="14"/>
        <w:numPr>
          <w:ilvl w:val="0"/>
          <w:numId w:val="7"/>
        </w:numPr>
        <w:tabs>
          <w:tab w:val="left" w:pos="515"/>
        </w:tabs>
        <w:spacing w:before="0" w:after="0" w:line="417" w:lineRule="auto"/>
        <w:ind w:left="218" w:right="318" w:firstLine="0"/>
        <w:jc w:val="left"/>
        <w:rPr>
          <w:sz w:val="21"/>
        </w:rPr>
      </w:pPr>
      <w:r>
        <w:rPr>
          <w:b/>
          <w:spacing w:val="-2"/>
          <w:sz w:val="21"/>
        </w:rPr>
        <w:t>可扩展性：</w:t>
      </w:r>
      <w:r>
        <w:rPr>
          <w:spacing w:val="-2"/>
          <w:sz w:val="21"/>
        </w:rPr>
        <w:t>系统应保证在用户量增长或功能变化的情况下，能够灵活地进行水平或垂直扩展，满足不同的需求</w:t>
      </w:r>
    </w:p>
    <w:p>
      <w:pPr>
        <w:spacing w:after="0" w:line="417" w:lineRule="auto"/>
        <w:jc w:val="left"/>
        <w:rPr>
          <w:sz w:val="21"/>
        </w:rPr>
        <w:sectPr>
          <w:pgSz w:w="11910" w:h="16840"/>
          <w:pgMar w:top="1460" w:right="1100" w:bottom="280" w:left="1200" w:header="720" w:footer="720" w:gutter="0"/>
          <w:cols w:space="720" w:num="1"/>
        </w:sectPr>
      </w:pPr>
    </w:p>
    <w:p>
      <w:pPr>
        <w:pStyle w:val="3"/>
        <w:numPr>
          <w:ilvl w:val="1"/>
          <w:numId w:val="4"/>
        </w:numPr>
        <w:tabs>
          <w:tab w:val="left" w:pos="698"/>
        </w:tabs>
        <w:spacing w:before="42" w:after="0" w:line="240" w:lineRule="auto"/>
        <w:ind w:left="698" w:right="0" w:hanging="480"/>
        <w:jc w:val="left"/>
        <w:rPr>
          <w:rFonts w:ascii="黑体" w:eastAsia="黑体"/>
        </w:rPr>
      </w:pPr>
      <w:bookmarkStart w:id="10" w:name="2.4 界面需求"/>
      <w:bookmarkEnd w:id="10"/>
      <w:bookmarkStart w:id="11" w:name="_bookmark5"/>
      <w:bookmarkEnd w:id="11"/>
      <w:r>
        <w:rPr>
          <w:rFonts w:ascii="黑体" w:eastAsia="黑体"/>
          <w:spacing w:val="-3"/>
        </w:rPr>
        <w:t>界面需求</w:t>
      </w:r>
    </w:p>
    <w:p>
      <w:pPr>
        <w:pStyle w:val="7"/>
        <w:spacing w:before="178"/>
        <w:ind w:left="218"/>
      </w:pPr>
      <w:r>
        <w:rPr>
          <w:spacing w:val="-3"/>
        </w:rPr>
        <w:t>本系统主要界面需求如下：</w:t>
      </w:r>
    </w:p>
    <w:p>
      <w:pPr>
        <w:pStyle w:val="7"/>
        <w:spacing w:before="7"/>
        <w:rPr>
          <w:sz w:val="15"/>
        </w:rPr>
      </w:pPr>
    </w:p>
    <w:p>
      <w:pPr>
        <w:pStyle w:val="14"/>
        <w:numPr>
          <w:ilvl w:val="0"/>
          <w:numId w:val="8"/>
        </w:numPr>
        <w:tabs>
          <w:tab w:val="left" w:pos="637"/>
        </w:tabs>
        <w:spacing w:before="0" w:after="0" w:line="240" w:lineRule="auto"/>
        <w:ind w:left="637" w:right="0" w:hanging="419"/>
        <w:jc w:val="left"/>
        <w:rPr>
          <w:sz w:val="21"/>
        </w:rPr>
      </w:pPr>
      <w:r>
        <w:rPr>
          <w:b/>
          <w:spacing w:val="-2"/>
          <w:sz w:val="21"/>
        </w:rPr>
        <w:t>界面风格：</w:t>
      </w:r>
      <w:r>
        <w:rPr>
          <w:spacing w:val="-3"/>
          <w:sz w:val="21"/>
        </w:rPr>
        <w:t>系统采用简洁、清晰、美观的界面风格，符合大多数用户的审美习惯和操作习惯</w:t>
      </w:r>
    </w:p>
    <w:p>
      <w:pPr>
        <w:pStyle w:val="7"/>
        <w:spacing w:before="7"/>
        <w:rPr>
          <w:sz w:val="15"/>
        </w:rPr>
      </w:pPr>
    </w:p>
    <w:p>
      <w:pPr>
        <w:pStyle w:val="14"/>
        <w:numPr>
          <w:ilvl w:val="0"/>
          <w:numId w:val="8"/>
        </w:numPr>
        <w:tabs>
          <w:tab w:val="left" w:pos="637"/>
        </w:tabs>
        <w:spacing w:before="0" w:after="0" w:line="417" w:lineRule="auto"/>
        <w:ind w:left="218" w:right="354" w:firstLine="0"/>
        <w:jc w:val="left"/>
        <w:rPr>
          <w:sz w:val="21"/>
        </w:rPr>
      </w:pPr>
      <w:r>
        <w:rPr>
          <w:b/>
          <w:spacing w:val="-2"/>
          <w:sz w:val="21"/>
        </w:rPr>
        <w:t>界面布局：</w:t>
      </w:r>
      <w:r>
        <w:rPr>
          <w:spacing w:val="-2"/>
          <w:sz w:val="21"/>
        </w:rPr>
        <w:t>系统应合理地安排界面元素的位置和大小，做到合理、简洁、美观，避免过于拥挤</w:t>
      </w:r>
      <w:r>
        <w:rPr>
          <w:spacing w:val="-4"/>
          <w:sz w:val="21"/>
        </w:rPr>
        <w:t>或者空旷</w:t>
      </w:r>
    </w:p>
    <w:p>
      <w:pPr>
        <w:pStyle w:val="14"/>
        <w:numPr>
          <w:ilvl w:val="0"/>
          <w:numId w:val="8"/>
        </w:numPr>
        <w:tabs>
          <w:tab w:val="left" w:pos="637"/>
        </w:tabs>
        <w:spacing w:before="0" w:after="0" w:line="417" w:lineRule="auto"/>
        <w:ind w:left="218" w:right="354" w:firstLine="0"/>
        <w:jc w:val="left"/>
        <w:rPr>
          <w:sz w:val="21"/>
        </w:rPr>
      </w:pPr>
      <w:r>
        <w:rPr>
          <w:b/>
          <w:spacing w:val="-2"/>
          <w:sz w:val="21"/>
        </w:rPr>
        <w:t>界面交互：</w:t>
      </w:r>
      <w:r>
        <w:rPr>
          <w:spacing w:val="-2"/>
          <w:sz w:val="21"/>
        </w:rPr>
        <w:t>系统应提供明确的提示信息和反馈信息，支持多种交互方式，提高用户的操作便利性和使用满意度</w:t>
      </w:r>
    </w:p>
    <w:p>
      <w:pPr>
        <w:pStyle w:val="7"/>
        <w:rPr>
          <w:sz w:val="20"/>
        </w:rPr>
      </w:pPr>
    </w:p>
    <w:p>
      <w:pPr>
        <w:pStyle w:val="7"/>
        <w:spacing w:before="1"/>
        <w:rPr>
          <w:sz w:val="15"/>
        </w:rPr>
      </w:pPr>
    </w:p>
    <w:p>
      <w:pPr>
        <w:pStyle w:val="3"/>
        <w:numPr>
          <w:ilvl w:val="1"/>
          <w:numId w:val="4"/>
        </w:numPr>
        <w:tabs>
          <w:tab w:val="left" w:pos="698"/>
        </w:tabs>
        <w:spacing w:before="0" w:after="0" w:line="240" w:lineRule="auto"/>
        <w:ind w:left="698" w:right="0" w:hanging="480"/>
        <w:jc w:val="left"/>
        <w:rPr>
          <w:rFonts w:ascii="黑体" w:eastAsia="黑体"/>
        </w:rPr>
      </w:pPr>
      <w:bookmarkStart w:id="12" w:name="_bookmark6"/>
      <w:bookmarkEnd w:id="12"/>
      <w:bookmarkStart w:id="13" w:name="2.5 其它约束条件"/>
      <w:bookmarkEnd w:id="13"/>
      <w:r>
        <w:rPr>
          <w:rFonts w:ascii="黑体" w:eastAsia="黑体"/>
          <w:spacing w:val="-2"/>
        </w:rPr>
        <w:t>其它约束条件</w:t>
      </w:r>
    </w:p>
    <w:p>
      <w:pPr>
        <w:pStyle w:val="14"/>
        <w:numPr>
          <w:ilvl w:val="0"/>
          <w:numId w:val="9"/>
        </w:numPr>
        <w:tabs>
          <w:tab w:val="left" w:pos="615"/>
        </w:tabs>
        <w:spacing w:before="178" w:after="0" w:line="417" w:lineRule="auto"/>
        <w:ind w:left="218" w:right="318" w:firstLine="0"/>
        <w:jc w:val="left"/>
        <w:rPr>
          <w:sz w:val="21"/>
        </w:rPr>
      </w:pPr>
      <w:r>
        <w:rPr>
          <w:spacing w:val="-2"/>
          <w:sz w:val="21"/>
        </w:rPr>
        <w:t>项目在开发过程中应统一使用python语言，在pycharm平台上进行开发，并且使用共享文档统一接口参量属性以及命名</w:t>
      </w:r>
    </w:p>
    <w:p>
      <w:pPr>
        <w:pStyle w:val="14"/>
        <w:numPr>
          <w:ilvl w:val="0"/>
          <w:numId w:val="9"/>
        </w:numPr>
        <w:tabs>
          <w:tab w:val="left" w:pos="637"/>
        </w:tabs>
        <w:spacing w:before="0" w:after="0" w:line="269" w:lineRule="exact"/>
        <w:ind w:left="637" w:right="0" w:hanging="419"/>
        <w:jc w:val="left"/>
        <w:rPr>
          <w:sz w:val="21"/>
        </w:rPr>
      </w:pPr>
      <w:r>
        <w:rPr>
          <w:spacing w:val="-3"/>
          <w:sz w:val="21"/>
        </w:rPr>
        <w:t>项目开发应该充分考虑用户对象以及使用场景</w:t>
      </w:r>
    </w:p>
    <w:p>
      <w:pPr>
        <w:pStyle w:val="7"/>
        <w:spacing w:before="7"/>
        <w:rPr>
          <w:sz w:val="15"/>
        </w:rPr>
      </w:pPr>
    </w:p>
    <w:p>
      <w:pPr>
        <w:pStyle w:val="14"/>
        <w:numPr>
          <w:ilvl w:val="0"/>
          <w:numId w:val="9"/>
        </w:numPr>
        <w:tabs>
          <w:tab w:val="left" w:pos="637"/>
        </w:tabs>
        <w:spacing w:before="0" w:after="0" w:line="240" w:lineRule="auto"/>
        <w:ind w:left="637" w:right="0" w:hanging="419"/>
        <w:jc w:val="left"/>
        <w:rPr>
          <w:sz w:val="21"/>
        </w:rPr>
      </w:pPr>
      <w:r>
        <w:rPr>
          <w:spacing w:val="-3"/>
          <w:sz w:val="21"/>
        </w:rPr>
        <w:t>项目开发过程中应该尊重知识产权，遵守相关的法律法规</w:t>
      </w:r>
    </w:p>
    <w:p>
      <w:pPr>
        <w:pStyle w:val="7"/>
        <w:spacing w:before="4"/>
        <w:rPr>
          <w:sz w:val="17"/>
        </w:rPr>
      </w:pPr>
    </w:p>
    <w:p>
      <w:pPr>
        <w:pStyle w:val="2"/>
      </w:pPr>
      <w:bookmarkStart w:id="14" w:name="三、详细设计"/>
      <w:bookmarkEnd w:id="14"/>
      <w:bookmarkStart w:id="15" w:name="_bookmark7"/>
      <w:bookmarkEnd w:id="15"/>
      <w:r>
        <w:rPr>
          <w:spacing w:val="-5"/>
        </w:rPr>
        <w:t>三、详细设计</w:t>
      </w:r>
    </w:p>
    <w:p>
      <w:pPr>
        <w:pStyle w:val="3"/>
        <w:numPr>
          <w:ilvl w:val="1"/>
          <w:numId w:val="9"/>
        </w:numPr>
        <w:tabs>
          <w:tab w:val="left" w:pos="698"/>
        </w:tabs>
        <w:spacing w:before="199" w:after="0" w:line="240" w:lineRule="auto"/>
        <w:ind w:left="698" w:right="0" w:hanging="480"/>
        <w:jc w:val="left"/>
        <w:rPr>
          <w:rFonts w:ascii="黑体" w:eastAsia="黑体"/>
        </w:rPr>
      </w:pPr>
      <w:bookmarkStart w:id="16" w:name="_bookmark8"/>
      <w:bookmarkEnd w:id="16"/>
      <w:bookmarkStart w:id="17" w:name="3.1 系统结构设计"/>
      <w:bookmarkEnd w:id="17"/>
      <w:r>
        <w:rPr>
          <w:rFonts w:ascii="黑体" w:eastAsia="黑体"/>
          <w:spacing w:val="-2"/>
        </w:rPr>
        <w:t>系统结构设计</w:t>
      </w:r>
    </w:p>
    <w:p>
      <w:pPr>
        <w:pStyle w:val="7"/>
        <w:spacing w:before="1"/>
        <w:rPr>
          <w:rFonts w:ascii="黑体"/>
          <w:sz w:val="8"/>
        </w:rPr>
      </w:pPr>
      <w:r>
        <w:drawing>
          <wp:anchor distT="0" distB="0" distL="0" distR="0" simplePos="0" relativeHeight="251664384" behindDoc="1" locked="0" layoutInCell="1" allowOverlap="1">
            <wp:simplePos x="0" y="0"/>
            <wp:positionH relativeFrom="page">
              <wp:posOffset>1600200</wp:posOffset>
            </wp:positionH>
            <wp:positionV relativeFrom="paragraph">
              <wp:posOffset>81280</wp:posOffset>
            </wp:positionV>
            <wp:extent cx="4408805" cy="349631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 cstate="print"/>
                    <a:stretch>
                      <a:fillRect/>
                    </a:stretch>
                  </pic:blipFill>
                  <pic:spPr>
                    <a:xfrm>
                      <a:off x="0" y="0"/>
                      <a:ext cx="4408824" cy="3496437"/>
                    </a:xfrm>
                    <a:prstGeom prst="rect">
                      <a:avLst/>
                    </a:prstGeom>
                  </pic:spPr>
                </pic:pic>
              </a:graphicData>
            </a:graphic>
          </wp:anchor>
        </w:drawing>
      </w:r>
    </w:p>
    <w:p>
      <w:pPr>
        <w:spacing w:before="180"/>
        <w:ind w:left="0" w:right="100" w:firstLine="0"/>
        <w:jc w:val="center"/>
        <w:rPr>
          <w:b/>
          <w:sz w:val="18"/>
        </w:rPr>
      </w:pPr>
      <w:r>
        <w:rPr>
          <w:b/>
          <w:spacing w:val="-2"/>
          <w:sz w:val="18"/>
        </w:rPr>
        <w:t>图1</w:t>
      </w:r>
      <w:r>
        <w:rPr>
          <w:b/>
          <w:spacing w:val="-4"/>
          <w:sz w:val="18"/>
        </w:rPr>
        <w:t>：系统结构图</w:t>
      </w:r>
    </w:p>
    <w:p>
      <w:pPr>
        <w:pStyle w:val="7"/>
        <w:spacing w:before="12"/>
        <w:rPr>
          <w:b/>
          <w:sz w:val="16"/>
        </w:rPr>
      </w:pPr>
    </w:p>
    <w:p>
      <w:pPr>
        <w:pStyle w:val="7"/>
        <w:ind w:left="638"/>
      </w:pPr>
      <w:r>
        <w:rPr>
          <w:spacing w:val="-4"/>
        </w:rPr>
        <w:t>利用C/S和P2P</w:t>
      </w:r>
      <w:r>
        <w:rPr>
          <w:spacing w:val="-5"/>
        </w:rPr>
        <w:t>的混合架构实现即时通讯， 采用对称密码、非对称密码、信息隐藏等实现消息的</w:t>
      </w:r>
    </w:p>
    <w:p>
      <w:pPr>
        <w:spacing w:after="0"/>
        <w:sectPr>
          <w:pgSz w:w="11910" w:h="16840"/>
          <w:pgMar w:top="1460" w:right="1100" w:bottom="280" w:left="1200" w:header="720" w:footer="720" w:gutter="0"/>
          <w:cols w:space="720" w:num="1"/>
        </w:sectPr>
      </w:pPr>
    </w:p>
    <w:p>
      <w:pPr>
        <w:pStyle w:val="7"/>
        <w:spacing w:before="40"/>
        <w:ind w:left="218"/>
      </w:pPr>
      <w:r>
        <w:rPr>
          <w:spacing w:val="-4"/>
        </w:rPr>
        <w:t>秘密传输。</w:t>
      </w:r>
    </w:p>
    <w:p>
      <w:pPr>
        <w:pStyle w:val="7"/>
        <w:spacing w:before="6"/>
        <w:rPr>
          <w:sz w:val="15"/>
        </w:rPr>
      </w:pPr>
    </w:p>
    <w:p>
      <w:pPr>
        <w:spacing w:before="1"/>
        <w:ind w:left="638" w:right="0" w:firstLine="0"/>
        <w:jc w:val="left"/>
        <w:rPr>
          <w:sz w:val="21"/>
        </w:rPr>
      </w:pPr>
      <w:r>
        <w:rPr>
          <w:b/>
          <w:spacing w:val="-2"/>
          <w:sz w:val="21"/>
        </w:rPr>
        <w:t>集中服务器：</w:t>
      </w:r>
      <w:r>
        <w:rPr>
          <w:spacing w:val="-3"/>
          <w:sz w:val="21"/>
        </w:rPr>
        <w:t>用户注册、登录登出、通讯录管理、呈现个人信息</w:t>
      </w:r>
    </w:p>
    <w:p>
      <w:pPr>
        <w:pStyle w:val="7"/>
        <w:spacing w:before="6"/>
        <w:rPr>
          <w:sz w:val="15"/>
        </w:rPr>
      </w:pPr>
    </w:p>
    <w:p>
      <w:pPr>
        <w:pStyle w:val="7"/>
        <w:spacing w:line="417" w:lineRule="auto"/>
        <w:ind w:left="218" w:right="318" w:firstLine="420"/>
      </w:pPr>
      <w:r>
        <w:rPr>
          <w:b/>
        </w:rPr>
        <w:t>客户端：</w:t>
      </w:r>
      <w:r>
        <w:rPr>
          <w:spacing w:val="-8"/>
        </w:rPr>
        <w:t xml:space="preserve">美观的可视化 </w:t>
      </w:r>
      <w:r>
        <w:t>GUI</w:t>
      </w:r>
      <w:r>
        <w:rPr>
          <w:spacing w:val="-8"/>
        </w:rPr>
        <w:t xml:space="preserve"> 界面，即时通信，端到端透明加解密以传输文字、图片，语音、以</w:t>
      </w:r>
      <w:r>
        <w:rPr>
          <w:spacing w:val="-2"/>
        </w:rPr>
        <w:t>图片为载体的透明嵌入提取。</w:t>
      </w:r>
    </w:p>
    <w:p>
      <w:pPr>
        <w:spacing w:before="0" w:line="269" w:lineRule="exact"/>
        <w:ind w:left="638" w:right="0" w:firstLine="0"/>
        <w:jc w:val="left"/>
        <w:rPr>
          <w:sz w:val="21"/>
        </w:rPr>
      </w:pPr>
      <w:r>
        <w:rPr>
          <w:b/>
          <w:spacing w:val="-2"/>
          <w:sz w:val="21"/>
        </w:rPr>
        <w:t>即时通信管理系统：</w:t>
      </w:r>
      <w:r>
        <w:rPr>
          <w:spacing w:val="-3"/>
          <w:sz w:val="21"/>
        </w:rPr>
        <w:t>管理员可以添加用户，更新用户信息，查找用户。</w:t>
      </w:r>
    </w:p>
    <w:p>
      <w:pPr>
        <w:pStyle w:val="7"/>
        <w:rPr>
          <w:sz w:val="20"/>
        </w:rPr>
      </w:pPr>
    </w:p>
    <w:p>
      <w:pPr>
        <w:pStyle w:val="7"/>
        <w:rPr>
          <w:sz w:val="20"/>
        </w:rPr>
      </w:pPr>
    </w:p>
    <w:p>
      <w:pPr>
        <w:pStyle w:val="3"/>
        <w:numPr>
          <w:ilvl w:val="1"/>
          <w:numId w:val="9"/>
        </w:numPr>
        <w:tabs>
          <w:tab w:val="left" w:pos="698"/>
        </w:tabs>
        <w:spacing w:before="137" w:after="0" w:line="240" w:lineRule="auto"/>
        <w:ind w:left="698" w:right="0" w:hanging="480"/>
        <w:jc w:val="left"/>
        <w:rPr>
          <w:rFonts w:ascii="黑体" w:eastAsia="黑体"/>
        </w:rPr>
      </w:pPr>
      <w:bookmarkStart w:id="18" w:name="_bookmark9"/>
      <w:bookmarkEnd w:id="18"/>
      <w:bookmarkStart w:id="19" w:name="3.2 模块设计"/>
      <w:bookmarkEnd w:id="19"/>
      <w:r>
        <w:rPr>
          <w:rFonts w:ascii="黑体" w:eastAsia="黑体"/>
          <w:spacing w:val="-3"/>
        </w:rPr>
        <w:t>模块设计</w:t>
      </w:r>
    </w:p>
    <w:p>
      <w:pPr>
        <w:pStyle w:val="4"/>
        <w:spacing w:before="173"/>
      </w:pPr>
      <w:r>
        <w:rPr>
          <w:spacing w:val="-4"/>
        </w:rPr>
        <w:t>集中服务器：</w:t>
      </w:r>
    </w:p>
    <w:p>
      <w:pPr>
        <w:pStyle w:val="7"/>
        <w:spacing w:before="5"/>
        <w:rPr>
          <w:b/>
          <w:sz w:val="8"/>
        </w:rPr>
      </w:pPr>
      <w:r>
        <w:drawing>
          <wp:anchor distT="0" distB="0" distL="0" distR="0" simplePos="0" relativeHeight="251664384" behindDoc="1" locked="0" layoutInCell="1" allowOverlap="1">
            <wp:simplePos x="0" y="0"/>
            <wp:positionH relativeFrom="page">
              <wp:posOffset>1878965</wp:posOffset>
            </wp:positionH>
            <wp:positionV relativeFrom="paragraph">
              <wp:posOffset>83185</wp:posOffset>
            </wp:positionV>
            <wp:extent cx="3763645" cy="332486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3763740" cy="3324701"/>
                    </a:xfrm>
                    <a:prstGeom prst="rect">
                      <a:avLst/>
                    </a:prstGeom>
                  </pic:spPr>
                </pic:pic>
              </a:graphicData>
            </a:graphic>
          </wp:anchor>
        </w:drawing>
      </w:r>
    </w:p>
    <w:p>
      <w:pPr>
        <w:spacing w:before="148"/>
        <w:ind w:left="0" w:right="100" w:firstLine="0"/>
        <w:jc w:val="center"/>
        <w:rPr>
          <w:b/>
          <w:sz w:val="18"/>
        </w:rPr>
      </w:pPr>
      <w:r>
        <w:rPr>
          <w:b/>
          <w:spacing w:val="-2"/>
          <w:sz w:val="18"/>
        </w:rPr>
        <w:t>图2</w:t>
      </w:r>
      <w:r>
        <w:rPr>
          <w:b/>
          <w:spacing w:val="-3"/>
          <w:sz w:val="18"/>
        </w:rPr>
        <w:t>：集中服务器结构图</w:t>
      </w:r>
    </w:p>
    <w:p>
      <w:pPr>
        <w:pStyle w:val="7"/>
        <w:spacing w:before="12"/>
        <w:rPr>
          <w:b/>
          <w:sz w:val="16"/>
        </w:rPr>
      </w:pPr>
    </w:p>
    <w:p>
      <w:pPr>
        <w:pStyle w:val="7"/>
        <w:ind w:left="638"/>
      </w:pPr>
      <w:r>
        <w:rPr>
          <w:b/>
          <w:spacing w:val="-2"/>
        </w:rPr>
        <w:t>用户注册：</w:t>
      </w:r>
      <w:r>
        <w:rPr>
          <w:spacing w:val="-3"/>
        </w:rPr>
        <w:t>与用户进行通信，完成用户注册，并进行必要的验证。</w:t>
      </w:r>
    </w:p>
    <w:p>
      <w:pPr>
        <w:pStyle w:val="7"/>
        <w:spacing w:before="7"/>
        <w:rPr>
          <w:sz w:val="15"/>
        </w:rPr>
      </w:pPr>
    </w:p>
    <w:p>
      <w:pPr>
        <w:pStyle w:val="7"/>
        <w:ind w:left="638"/>
      </w:pPr>
      <w:r>
        <w:rPr>
          <w:b/>
          <w:spacing w:val="-2"/>
        </w:rPr>
        <w:t>用户验证：</w:t>
      </w:r>
      <w:r>
        <w:rPr>
          <w:spacing w:val="-3"/>
        </w:rPr>
        <w:t>对用户提供的用户名和密码进行验证，确保用户身份的合法性和准确性。</w:t>
      </w:r>
    </w:p>
    <w:p>
      <w:pPr>
        <w:pStyle w:val="7"/>
        <w:spacing w:before="6"/>
        <w:rPr>
          <w:sz w:val="15"/>
        </w:rPr>
      </w:pPr>
    </w:p>
    <w:p>
      <w:pPr>
        <w:pStyle w:val="7"/>
        <w:spacing w:before="1" w:line="417" w:lineRule="auto"/>
        <w:ind w:left="218" w:right="212" w:firstLine="420"/>
      </w:pPr>
      <w:r>
        <w:rPr>
          <w:b/>
          <w:spacing w:val="-2"/>
        </w:rPr>
        <w:t>用户公钥提供：</w:t>
      </w:r>
      <w:r>
        <w:rPr>
          <w:spacing w:val="-2"/>
        </w:rPr>
        <w:t>当用户需要发送文件时，服务器与用户进行通信，并向用户提供其好友的公钥。这样用户可以使用好友的公钥进行文件加密，确保文件传输的安全性。</w:t>
      </w:r>
    </w:p>
    <w:p>
      <w:pPr>
        <w:pStyle w:val="7"/>
        <w:spacing w:line="417" w:lineRule="auto"/>
        <w:ind w:left="218" w:right="318" w:firstLine="420"/>
      </w:pPr>
      <w:r>
        <w:rPr>
          <w:b/>
          <w:spacing w:val="-2"/>
        </w:rPr>
        <w:t>用户在线状态维护：</w:t>
      </w:r>
      <w:r>
        <w:rPr>
          <w:spacing w:val="-2"/>
        </w:rPr>
        <w:t>当用户在线时，服务器负责记录和保存用户的在线状态、IP</w:t>
      </w:r>
      <w:r>
        <w:rPr>
          <w:spacing w:val="-8"/>
        </w:rPr>
        <w:t xml:space="preserve"> 地址和端口号</w:t>
      </w:r>
      <w:r>
        <w:rPr>
          <w:spacing w:val="-2"/>
        </w:rPr>
        <w:t>等信息。这样其他用户可以查询到好友的在线状态，并与其进行通信或传输文件。</w:t>
      </w:r>
    </w:p>
    <w:p>
      <w:pPr>
        <w:pStyle w:val="7"/>
        <w:spacing w:line="417" w:lineRule="auto"/>
        <w:ind w:left="218" w:right="316" w:firstLine="420"/>
        <w:jc w:val="both"/>
      </w:pPr>
      <w:r>
        <w:rPr>
          <w:b/>
          <w:spacing w:val="-2"/>
        </w:rPr>
        <w:t>用户在线列表发放：</w:t>
      </w:r>
      <w:r>
        <w:rPr>
          <w:spacing w:val="-2"/>
        </w:rPr>
        <w:t>服务器负责向用户发送其好友的在线列表，包括好友的用户名、IP</w:t>
      </w:r>
      <w:r>
        <w:rPr>
          <w:spacing w:val="-6"/>
        </w:rPr>
        <w:t xml:space="preserve"> 地址和</w:t>
      </w:r>
      <w:r>
        <w:rPr>
          <w:spacing w:val="-2"/>
        </w:rPr>
        <w:t>端口号等信息。这样用户可以获取好友的在线状态，并根据需要进行通信或文件传输。通过以上功</w:t>
      </w:r>
      <w:r>
        <w:rPr>
          <w:spacing w:val="-3"/>
        </w:rPr>
        <w:t>能，集中服务器能够向用户提供必要的信息和服务来满足用户的需求，从而实现用户之间的通信和</w:t>
      </w:r>
    </w:p>
    <w:p>
      <w:pPr>
        <w:spacing w:after="0" w:line="417" w:lineRule="auto"/>
        <w:jc w:val="both"/>
        <w:sectPr>
          <w:pgSz w:w="11910" w:h="16840"/>
          <w:pgMar w:top="1480" w:right="1100" w:bottom="280" w:left="1200" w:header="720" w:footer="720" w:gutter="0"/>
          <w:cols w:space="720" w:num="1"/>
        </w:sectPr>
      </w:pPr>
    </w:p>
    <w:p>
      <w:pPr>
        <w:pStyle w:val="7"/>
        <w:spacing w:before="40"/>
        <w:ind w:left="218"/>
      </w:pPr>
      <w:r>
        <w:rPr>
          <w:spacing w:val="-3"/>
        </w:rPr>
        <w:t>文件传输的安全与便利。</w:t>
      </w:r>
    </w:p>
    <w:p>
      <w:pPr>
        <w:pStyle w:val="7"/>
        <w:spacing w:before="6"/>
        <w:rPr>
          <w:sz w:val="15"/>
        </w:rPr>
      </w:pPr>
    </w:p>
    <w:p>
      <w:pPr>
        <w:spacing w:before="1"/>
        <w:ind w:left="638" w:right="0" w:firstLine="0"/>
        <w:jc w:val="left"/>
        <w:rPr>
          <w:sz w:val="21"/>
        </w:rPr>
      </w:pPr>
      <w:r>
        <w:rPr>
          <w:b/>
          <w:spacing w:val="-2"/>
          <w:sz w:val="21"/>
        </w:rPr>
        <w:t>即时通信管理系统：</w:t>
      </w:r>
      <w:r>
        <w:rPr>
          <w:spacing w:val="-3"/>
          <w:sz w:val="21"/>
        </w:rPr>
        <w:t>实现一个管理员管理的页面，对用户信息进行添加与修改。</w:t>
      </w:r>
    </w:p>
    <w:p>
      <w:pPr>
        <w:pStyle w:val="7"/>
        <w:rPr>
          <w:sz w:val="20"/>
        </w:rPr>
      </w:pPr>
    </w:p>
    <w:p>
      <w:pPr>
        <w:pStyle w:val="7"/>
        <w:rPr>
          <w:sz w:val="20"/>
        </w:rPr>
      </w:pPr>
    </w:p>
    <w:p>
      <w:pPr>
        <w:pStyle w:val="4"/>
      </w:pPr>
      <w:r>
        <w:rPr>
          <w:spacing w:val="-4"/>
        </w:rPr>
        <w:t>客户端：</w:t>
      </w:r>
    </w:p>
    <w:p>
      <w:pPr>
        <w:pStyle w:val="7"/>
        <w:rPr>
          <w:b/>
          <w:sz w:val="20"/>
        </w:rPr>
      </w:pPr>
    </w:p>
    <w:p>
      <w:pPr>
        <w:pStyle w:val="7"/>
        <w:spacing w:before="7"/>
        <w:rPr>
          <w:b/>
          <w:sz w:val="12"/>
        </w:rPr>
      </w:pPr>
      <w:r>
        <w:drawing>
          <wp:anchor distT="0" distB="0" distL="0" distR="0" simplePos="0" relativeHeight="251665408" behindDoc="1" locked="0" layoutInCell="1" allowOverlap="1">
            <wp:simplePos x="0" y="0"/>
            <wp:positionH relativeFrom="page">
              <wp:posOffset>1532255</wp:posOffset>
            </wp:positionH>
            <wp:positionV relativeFrom="paragraph">
              <wp:posOffset>117475</wp:posOffset>
            </wp:positionV>
            <wp:extent cx="4431030" cy="239204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4431159" cy="2392108"/>
                    </a:xfrm>
                    <a:prstGeom prst="rect">
                      <a:avLst/>
                    </a:prstGeom>
                  </pic:spPr>
                </pic:pic>
              </a:graphicData>
            </a:graphic>
          </wp:anchor>
        </w:drawing>
      </w:r>
    </w:p>
    <w:p>
      <w:pPr>
        <w:pStyle w:val="7"/>
        <w:spacing w:before="1"/>
        <w:rPr>
          <w:b/>
          <w:sz w:val="23"/>
        </w:rPr>
      </w:pPr>
    </w:p>
    <w:p>
      <w:pPr>
        <w:spacing w:before="75"/>
        <w:ind w:left="0" w:right="100" w:firstLine="0"/>
        <w:jc w:val="center"/>
        <w:rPr>
          <w:b/>
          <w:sz w:val="18"/>
        </w:rPr>
      </w:pPr>
      <w:r>
        <w:rPr>
          <w:b/>
          <w:spacing w:val="-2"/>
          <w:sz w:val="18"/>
        </w:rPr>
        <w:t>图3</w:t>
      </w:r>
      <w:r>
        <w:rPr>
          <w:b/>
          <w:spacing w:val="-4"/>
          <w:sz w:val="18"/>
        </w:rPr>
        <w:t>：客户端结构图</w:t>
      </w:r>
    </w:p>
    <w:p>
      <w:pPr>
        <w:pStyle w:val="7"/>
        <w:spacing w:before="12"/>
        <w:rPr>
          <w:b/>
          <w:sz w:val="16"/>
        </w:rPr>
      </w:pPr>
    </w:p>
    <w:p>
      <w:pPr>
        <w:pStyle w:val="7"/>
        <w:spacing w:line="417" w:lineRule="auto"/>
        <w:ind w:left="218" w:right="318" w:firstLine="420"/>
      </w:pPr>
      <w:r>
        <w:rPr>
          <w:b/>
          <w:spacing w:val="-2"/>
        </w:rPr>
        <w:t>可视化前端：</w:t>
      </w:r>
      <w:r>
        <w:rPr>
          <w:spacing w:val="-2"/>
        </w:rPr>
        <w:t>通过创建登录注册页面、主页面、个人信息页面、聊天页面、加好友页面、图片加密页面等实现人机交互。</w:t>
      </w:r>
    </w:p>
    <w:p>
      <w:pPr>
        <w:pStyle w:val="7"/>
        <w:spacing w:line="417" w:lineRule="auto"/>
        <w:ind w:left="218" w:right="316" w:firstLine="420"/>
        <w:jc w:val="both"/>
      </w:pPr>
      <w:r>
        <w:rPr>
          <w:b/>
          <w:spacing w:val="-2"/>
        </w:rPr>
        <w:t>语音聊天透明加解密：</w:t>
      </w:r>
      <w:r>
        <w:rPr>
          <w:spacing w:val="-2"/>
        </w:rPr>
        <w:t>实现音频输入和输出、发送和接收音频数据等功能；让用户通过麦克风录制音频，并保存为文件，然后将其发送给接收方。接收方接收其他用户发送过来的音频之后，将其保存为文件，并播放出来。</w:t>
      </w:r>
    </w:p>
    <w:p>
      <w:pPr>
        <w:pStyle w:val="7"/>
        <w:spacing w:line="417" w:lineRule="auto"/>
        <w:ind w:left="218" w:right="318" w:firstLine="420"/>
        <w:jc w:val="both"/>
      </w:pPr>
      <w:r>
        <w:rPr>
          <w:b/>
          <w:spacing w:val="-10"/>
        </w:rPr>
        <w:t xml:space="preserve">实现 </w:t>
      </w:r>
      <w:r>
        <w:rPr>
          <w:rFonts w:ascii="Times New Roman" w:eastAsia="Times New Roman"/>
          <w:b/>
          <w:spacing w:val="-2"/>
        </w:rPr>
        <w:t>P2P</w:t>
      </w:r>
      <w:r>
        <w:rPr>
          <w:rFonts w:ascii="Times New Roman" w:eastAsia="Times New Roman"/>
          <w:b/>
          <w:spacing w:val="13"/>
        </w:rPr>
        <w:t xml:space="preserve"> </w:t>
      </w:r>
      <w:r>
        <w:rPr>
          <w:b/>
          <w:spacing w:val="-2"/>
        </w:rPr>
        <w:t>连接：</w:t>
      </w:r>
      <w:r>
        <w:rPr>
          <w:spacing w:val="-2"/>
        </w:rPr>
        <w:t>不存在客户端与服务器这样的严格区分，同时每个节点又充当着客户端和服务器。各个节点之间是平等的，只要接入网络，任意节点都能够将消息通知给网络中的每个节点。</w:t>
      </w:r>
    </w:p>
    <w:p>
      <w:pPr>
        <w:pStyle w:val="7"/>
        <w:spacing w:line="417" w:lineRule="auto"/>
        <w:ind w:left="218" w:right="212" w:firstLine="420"/>
      </w:pPr>
      <w:r>
        <w:rPr>
          <w:b/>
          <w:spacing w:val="1"/>
          <w:w w:val="99"/>
        </w:rPr>
        <w:t>以图片为载体的透明嵌入提取功能：</w:t>
      </w:r>
      <w:r>
        <w:rPr>
          <w:spacing w:val="-1"/>
          <w:w w:val="99"/>
        </w:rPr>
        <w:t>图片上传并输入需要隐藏的文本消息，然后将文本消息转</w:t>
      </w:r>
      <w:r>
        <w:rPr>
          <w:spacing w:val="-7"/>
          <w:w w:val="99"/>
        </w:rPr>
        <w:t>换为二进制，并且使用</w:t>
      </w:r>
      <w:r>
        <w:rPr>
          <w:spacing w:val="-50"/>
        </w:rPr>
        <w:t xml:space="preserve"> </w:t>
      </w:r>
      <w:r>
        <w:rPr>
          <w:rFonts w:ascii="Times New Roman" w:eastAsia="Times New Roman"/>
          <w:spacing w:val="-1"/>
          <w:w w:val="99"/>
        </w:rPr>
        <w:t>L</w:t>
      </w:r>
      <w:r>
        <w:rPr>
          <w:rFonts w:ascii="Times New Roman" w:eastAsia="Times New Roman"/>
          <w:spacing w:val="-2"/>
          <w:w w:val="99"/>
        </w:rPr>
        <w:t>S</w:t>
      </w:r>
      <w:r>
        <w:rPr>
          <w:rFonts w:ascii="Times New Roman" w:eastAsia="Times New Roman"/>
          <w:w w:val="99"/>
        </w:rPr>
        <w:t>B</w:t>
      </w:r>
      <w:r>
        <w:rPr>
          <w:rFonts w:ascii="Times New Roman" w:eastAsia="Times New Roman"/>
          <w:spacing w:val="2"/>
        </w:rPr>
        <w:t xml:space="preserve"> </w:t>
      </w:r>
      <w:r>
        <w:rPr>
          <w:spacing w:val="-8"/>
          <w:w w:val="99"/>
        </w:rPr>
        <w:t>算法对图片进行处理，信息隐藏在图片中发送给接收方。接收方收到后，</w:t>
      </w:r>
      <w:r>
        <w:rPr>
          <w:spacing w:val="-2"/>
          <w:w w:val="99"/>
        </w:rPr>
        <w:t>首先将图片保存在本地，然后根据</w:t>
      </w:r>
      <w:r>
        <w:rPr>
          <w:spacing w:val="-50"/>
        </w:rPr>
        <w:t xml:space="preserve"> </w:t>
      </w:r>
      <w:r>
        <w:rPr>
          <w:rFonts w:ascii="Times New Roman" w:eastAsia="Times New Roman"/>
          <w:spacing w:val="-1"/>
          <w:w w:val="99"/>
        </w:rPr>
        <w:t>L</w:t>
      </w:r>
      <w:r>
        <w:rPr>
          <w:rFonts w:ascii="Times New Roman" w:eastAsia="Times New Roman"/>
          <w:spacing w:val="-2"/>
          <w:w w:val="99"/>
        </w:rPr>
        <w:t>S</w:t>
      </w:r>
      <w:r>
        <w:rPr>
          <w:rFonts w:ascii="Times New Roman" w:eastAsia="Times New Roman"/>
          <w:w w:val="99"/>
        </w:rPr>
        <w:t>B</w:t>
      </w:r>
      <w:r>
        <w:rPr>
          <w:rFonts w:ascii="Times New Roman" w:eastAsia="Times New Roman"/>
          <w:spacing w:val="2"/>
        </w:rPr>
        <w:t xml:space="preserve"> </w:t>
      </w:r>
      <w:r>
        <w:rPr>
          <w:spacing w:val="-4"/>
          <w:w w:val="99"/>
        </w:rPr>
        <w:t>算法原理，将秘密信息从图片中提取出来，转换为文本形式</w:t>
      </w:r>
      <w:r>
        <w:rPr>
          <w:spacing w:val="-1"/>
          <w:w w:val="99"/>
        </w:rPr>
        <w:t>显示出来。</w:t>
      </w:r>
    </w:p>
    <w:p>
      <w:pPr>
        <w:spacing w:after="0" w:line="417" w:lineRule="auto"/>
        <w:sectPr>
          <w:pgSz w:w="11910" w:h="16840"/>
          <w:pgMar w:top="1480" w:right="1100" w:bottom="280" w:left="1200" w:header="720" w:footer="720" w:gutter="0"/>
          <w:cols w:space="720" w:num="1"/>
        </w:sectPr>
      </w:pPr>
    </w:p>
    <w:p>
      <w:pPr>
        <w:pStyle w:val="7"/>
        <w:ind w:left="2323"/>
        <w:rPr>
          <w:sz w:val="20"/>
        </w:rPr>
      </w:pPr>
      <w:r>
        <w:rPr>
          <w:sz w:val="20"/>
        </w:rPr>
        <w:drawing>
          <wp:inline distT="0" distB="0" distL="0" distR="0">
            <wp:extent cx="3077210" cy="3600450"/>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3077574" cy="3600640"/>
                    </a:xfrm>
                    <a:prstGeom prst="rect">
                      <a:avLst/>
                    </a:prstGeom>
                  </pic:spPr>
                </pic:pic>
              </a:graphicData>
            </a:graphic>
          </wp:inline>
        </w:drawing>
      </w:r>
    </w:p>
    <w:p>
      <w:pPr>
        <w:pStyle w:val="7"/>
        <w:spacing w:before="3"/>
        <w:rPr>
          <w:sz w:val="14"/>
        </w:rPr>
      </w:pPr>
    </w:p>
    <w:p>
      <w:pPr>
        <w:spacing w:before="75"/>
        <w:ind w:left="0" w:right="97" w:firstLine="0"/>
        <w:jc w:val="center"/>
        <w:rPr>
          <w:b/>
          <w:sz w:val="18"/>
        </w:rPr>
      </w:pPr>
      <w:r>
        <w:rPr>
          <w:b/>
          <w:spacing w:val="-2"/>
          <w:sz w:val="18"/>
        </w:rPr>
        <w:t>图4：P2P</w:t>
      </w:r>
      <w:r>
        <w:rPr>
          <w:b/>
          <w:spacing w:val="-5"/>
          <w:sz w:val="18"/>
        </w:rPr>
        <w:t>流程图</w:t>
      </w:r>
    </w:p>
    <w:p>
      <w:pPr>
        <w:pStyle w:val="7"/>
        <w:rPr>
          <w:b/>
          <w:sz w:val="20"/>
        </w:rPr>
      </w:pPr>
    </w:p>
    <w:p>
      <w:pPr>
        <w:pStyle w:val="7"/>
        <w:rPr>
          <w:b/>
          <w:sz w:val="20"/>
        </w:rPr>
      </w:pPr>
    </w:p>
    <w:p>
      <w:pPr>
        <w:pStyle w:val="7"/>
        <w:spacing w:before="9"/>
        <w:rPr>
          <w:b/>
          <w:sz w:val="17"/>
        </w:rPr>
      </w:pPr>
      <w:r>
        <w:drawing>
          <wp:anchor distT="0" distB="0" distL="0" distR="0" simplePos="0" relativeHeight="251665408" behindDoc="1" locked="0" layoutInCell="1" allowOverlap="1">
            <wp:simplePos x="0" y="0"/>
            <wp:positionH relativeFrom="page">
              <wp:posOffset>1405890</wp:posOffset>
            </wp:positionH>
            <wp:positionV relativeFrom="paragraph">
              <wp:posOffset>159385</wp:posOffset>
            </wp:positionV>
            <wp:extent cx="4433570" cy="304863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4433522" cy="3048666"/>
                    </a:xfrm>
                    <a:prstGeom prst="rect">
                      <a:avLst/>
                    </a:prstGeom>
                  </pic:spPr>
                </pic:pic>
              </a:graphicData>
            </a:graphic>
          </wp:anchor>
        </w:drawing>
      </w:r>
    </w:p>
    <w:p>
      <w:pPr>
        <w:pStyle w:val="7"/>
        <w:spacing w:before="11"/>
        <w:rPr>
          <w:b/>
          <w:sz w:val="28"/>
        </w:rPr>
      </w:pPr>
    </w:p>
    <w:p>
      <w:pPr>
        <w:spacing w:before="75"/>
        <w:ind w:left="0" w:right="102" w:firstLine="0"/>
        <w:jc w:val="center"/>
        <w:rPr>
          <w:b/>
          <w:sz w:val="18"/>
        </w:rPr>
      </w:pPr>
      <w:r>
        <w:rPr>
          <w:b/>
          <w:spacing w:val="-2"/>
          <w:sz w:val="18"/>
        </w:rPr>
        <w:t>图5</w:t>
      </w:r>
      <w:r>
        <w:rPr>
          <w:b/>
          <w:spacing w:val="-4"/>
          <w:sz w:val="18"/>
        </w:rPr>
        <w:t>：信息隐藏流程图</w:t>
      </w:r>
    </w:p>
    <w:p>
      <w:pPr>
        <w:spacing w:after="0"/>
        <w:jc w:val="center"/>
        <w:rPr>
          <w:sz w:val="18"/>
        </w:rPr>
        <w:sectPr>
          <w:pgSz w:w="11910" w:h="16840"/>
          <w:pgMar w:top="1540" w:right="1100" w:bottom="280" w:left="1200" w:header="720" w:footer="720" w:gutter="0"/>
          <w:cols w:space="720" w:num="1"/>
        </w:sectPr>
      </w:pPr>
    </w:p>
    <w:p>
      <w:pPr>
        <w:pStyle w:val="7"/>
        <w:ind w:left="1519"/>
        <w:rPr>
          <w:sz w:val="20"/>
        </w:rPr>
      </w:pPr>
      <w:r>
        <w:rPr>
          <w:sz w:val="20"/>
        </w:rPr>
        <w:drawing>
          <wp:inline distT="0" distB="0" distL="0" distR="0">
            <wp:extent cx="3921760" cy="243205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3921984" cy="2432304"/>
                    </a:xfrm>
                    <a:prstGeom prst="rect">
                      <a:avLst/>
                    </a:prstGeom>
                  </pic:spPr>
                </pic:pic>
              </a:graphicData>
            </a:graphic>
          </wp:inline>
        </w:drawing>
      </w:r>
    </w:p>
    <w:p>
      <w:pPr>
        <w:pStyle w:val="7"/>
        <w:spacing w:before="9"/>
        <w:rPr>
          <w:b/>
          <w:sz w:val="26"/>
        </w:rPr>
      </w:pPr>
    </w:p>
    <w:p>
      <w:pPr>
        <w:spacing w:before="75"/>
        <w:ind w:left="0" w:right="100" w:firstLine="0"/>
        <w:jc w:val="center"/>
        <w:rPr>
          <w:b/>
          <w:sz w:val="18"/>
        </w:rPr>
      </w:pPr>
      <w:r>
        <w:rPr>
          <w:b/>
          <w:spacing w:val="-2"/>
          <w:sz w:val="18"/>
        </w:rPr>
        <w:t>图6</w:t>
      </w:r>
      <w:r>
        <w:rPr>
          <w:b/>
          <w:spacing w:val="-3"/>
          <w:sz w:val="18"/>
        </w:rPr>
        <w:t>：音频透明传输流程图</w:t>
      </w:r>
    </w:p>
    <w:p>
      <w:pPr>
        <w:pStyle w:val="7"/>
        <w:rPr>
          <w:b/>
          <w:sz w:val="20"/>
        </w:rPr>
      </w:pPr>
    </w:p>
    <w:p>
      <w:pPr>
        <w:pStyle w:val="7"/>
        <w:spacing w:before="11"/>
        <w:rPr>
          <w:b/>
          <w:sz w:val="26"/>
        </w:rPr>
      </w:pPr>
    </w:p>
    <w:p>
      <w:pPr>
        <w:pStyle w:val="3"/>
        <w:numPr>
          <w:ilvl w:val="1"/>
          <w:numId w:val="9"/>
        </w:numPr>
        <w:tabs>
          <w:tab w:val="left" w:pos="698"/>
        </w:tabs>
        <w:spacing w:before="67" w:after="0" w:line="240" w:lineRule="auto"/>
        <w:ind w:left="698" w:right="0" w:hanging="480"/>
        <w:jc w:val="left"/>
        <w:rPr>
          <w:rFonts w:ascii="黑体" w:eastAsia="黑体"/>
        </w:rPr>
      </w:pPr>
      <w:bookmarkStart w:id="20" w:name="3.3 重要数据结构设计"/>
      <w:bookmarkEnd w:id="20"/>
      <w:bookmarkStart w:id="21" w:name="_bookmark10"/>
      <w:bookmarkEnd w:id="21"/>
      <w:r>
        <w:rPr>
          <w:rFonts w:ascii="黑体" w:eastAsia="黑体"/>
          <w:spacing w:val="-2"/>
        </w:rPr>
        <w:t>重要数据结构设计</w:t>
      </w:r>
    </w:p>
    <w:p>
      <w:pPr>
        <w:pStyle w:val="4"/>
        <w:spacing w:before="173"/>
      </w:pPr>
      <w:r>
        <w:rPr>
          <w:spacing w:val="-4"/>
        </w:rPr>
        <w:t>集中服务器：</w:t>
      </w:r>
    </w:p>
    <w:p>
      <w:pPr>
        <w:pStyle w:val="7"/>
        <w:spacing w:before="3"/>
        <w:rPr>
          <w:b/>
          <w:sz w:val="16"/>
        </w:rPr>
      </w:pPr>
      <w:r>
        <w:drawing>
          <wp:anchor distT="0" distB="0" distL="0" distR="0" simplePos="0" relativeHeight="251666432" behindDoc="1" locked="0" layoutInCell="1" allowOverlap="1">
            <wp:simplePos x="0" y="0"/>
            <wp:positionH relativeFrom="page">
              <wp:posOffset>900430</wp:posOffset>
            </wp:positionH>
            <wp:positionV relativeFrom="paragraph">
              <wp:posOffset>147320</wp:posOffset>
            </wp:positionV>
            <wp:extent cx="5841365" cy="375285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5841273" cy="3752945"/>
                    </a:xfrm>
                    <a:prstGeom prst="rect">
                      <a:avLst/>
                    </a:prstGeom>
                  </pic:spPr>
                </pic:pic>
              </a:graphicData>
            </a:graphic>
          </wp:anchor>
        </w:drawing>
      </w:r>
    </w:p>
    <w:p>
      <w:pPr>
        <w:pStyle w:val="7"/>
        <w:spacing w:before="3"/>
        <w:rPr>
          <w:b/>
          <w:sz w:val="18"/>
        </w:rPr>
      </w:pPr>
    </w:p>
    <w:p>
      <w:pPr>
        <w:spacing w:before="75"/>
        <w:ind w:left="0" w:right="100" w:firstLine="0"/>
        <w:jc w:val="center"/>
        <w:rPr>
          <w:b/>
          <w:sz w:val="18"/>
        </w:rPr>
      </w:pPr>
      <w:r>
        <w:rPr>
          <w:b/>
          <w:spacing w:val="-2"/>
          <w:sz w:val="18"/>
        </w:rPr>
        <w:t>图7</w:t>
      </w:r>
      <w:r>
        <w:rPr>
          <w:b/>
          <w:spacing w:val="-3"/>
          <w:sz w:val="18"/>
        </w:rPr>
        <w:t>：集中服务器流程图</w:t>
      </w:r>
    </w:p>
    <w:p>
      <w:pPr>
        <w:spacing w:after="0"/>
        <w:jc w:val="center"/>
        <w:rPr>
          <w:rFonts w:hint="eastAsia" w:eastAsia="宋体"/>
          <w:sz w:val="18"/>
          <w:lang w:val="en-US" w:eastAsia="zh-CN"/>
        </w:rPr>
        <w:sectPr>
          <w:pgSz w:w="11910" w:h="16840"/>
          <w:pgMar w:top="1660" w:right="1100" w:bottom="280" w:left="1200" w:header="720" w:footer="720" w:gutter="0"/>
          <w:cols w:space="720" w:num="1"/>
        </w:sectPr>
      </w:pPr>
      <w:r>
        <w:rPr>
          <w:rFonts w:hint="eastAsia"/>
          <w:sz w:val="18"/>
          <w:lang w:val="en-US" w:eastAsia="zh-CN"/>
        </w:rPr>
        <w:t>0</w:t>
      </w:r>
    </w:p>
    <w:p>
      <w:pPr>
        <w:spacing w:before="40"/>
        <w:ind w:left="218" w:right="0" w:firstLine="0"/>
        <w:jc w:val="left"/>
        <w:rPr>
          <w:sz w:val="21"/>
        </w:rPr>
      </w:pPr>
      <w:r>
        <w:rPr>
          <w:b/>
          <w:spacing w:val="-2"/>
          <w:sz w:val="21"/>
        </w:rPr>
        <w:t>User_Register</w:t>
      </w:r>
      <w:r>
        <w:rPr>
          <w:b/>
          <w:spacing w:val="2"/>
          <w:sz w:val="21"/>
        </w:rPr>
        <w:t xml:space="preserve"> 表结构：</w:t>
      </w:r>
      <w:r>
        <w:rPr>
          <w:spacing w:val="-3"/>
          <w:sz w:val="21"/>
        </w:rPr>
        <w:t>用于存储用户注册信息的数据库表，包含以下字段：</w:t>
      </w:r>
    </w:p>
    <w:p>
      <w:pPr>
        <w:pStyle w:val="7"/>
        <w:spacing w:before="6"/>
        <w:rPr>
          <w:sz w:val="15"/>
        </w:rPr>
      </w:pPr>
    </w:p>
    <w:p>
      <w:pPr>
        <w:pStyle w:val="14"/>
        <w:numPr>
          <w:ilvl w:val="0"/>
          <w:numId w:val="10"/>
        </w:numPr>
        <w:tabs>
          <w:tab w:val="left" w:pos="426"/>
        </w:tabs>
        <w:spacing w:before="1" w:after="0" w:line="240" w:lineRule="auto"/>
        <w:ind w:left="426" w:right="0" w:hanging="208"/>
        <w:jc w:val="left"/>
        <w:rPr>
          <w:sz w:val="21"/>
        </w:rPr>
      </w:pPr>
      <w:r>
        <w:rPr>
          <w:sz w:val="21"/>
        </w:rPr>
        <w:t>username</w:t>
      </w:r>
      <w:r>
        <w:rPr>
          <w:spacing w:val="-6"/>
          <w:sz w:val="21"/>
        </w:rPr>
        <w:t>: 用户名，作为主键</w:t>
      </w:r>
    </w:p>
    <w:p>
      <w:pPr>
        <w:pStyle w:val="7"/>
        <w:spacing w:before="6"/>
        <w:rPr>
          <w:sz w:val="15"/>
        </w:rPr>
      </w:pPr>
    </w:p>
    <w:p>
      <w:pPr>
        <w:pStyle w:val="14"/>
        <w:numPr>
          <w:ilvl w:val="0"/>
          <w:numId w:val="10"/>
        </w:numPr>
        <w:tabs>
          <w:tab w:val="left" w:pos="426"/>
        </w:tabs>
        <w:spacing w:before="0" w:after="0" w:line="240" w:lineRule="auto"/>
        <w:ind w:left="426" w:right="0" w:hanging="208"/>
        <w:jc w:val="left"/>
        <w:rPr>
          <w:sz w:val="21"/>
        </w:rPr>
      </w:pPr>
      <w:r>
        <w:rPr>
          <w:sz w:val="21"/>
        </w:rPr>
        <w:t>password</w:t>
      </w:r>
      <w:r>
        <w:rPr>
          <w:spacing w:val="-6"/>
          <w:sz w:val="21"/>
        </w:rPr>
        <w:t>: 密码</w:t>
      </w:r>
    </w:p>
    <w:p>
      <w:pPr>
        <w:pStyle w:val="7"/>
        <w:spacing w:before="7"/>
        <w:rPr>
          <w:sz w:val="15"/>
        </w:rPr>
      </w:pPr>
    </w:p>
    <w:p>
      <w:pPr>
        <w:pStyle w:val="14"/>
        <w:numPr>
          <w:ilvl w:val="0"/>
          <w:numId w:val="10"/>
        </w:numPr>
        <w:tabs>
          <w:tab w:val="left" w:pos="426"/>
        </w:tabs>
        <w:spacing w:before="0" w:after="0" w:line="240" w:lineRule="auto"/>
        <w:ind w:left="426" w:right="0" w:hanging="208"/>
        <w:jc w:val="left"/>
        <w:rPr>
          <w:sz w:val="21"/>
        </w:rPr>
      </w:pPr>
      <w:r>
        <w:rPr>
          <w:sz w:val="21"/>
        </w:rPr>
        <w:t>email</w:t>
      </w:r>
      <w:r>
        <w:rPr>
          <w:spacing w:val="-5"/>
          <w:sz w:val="21"/>
        </w:rPr>
        <w:t>: 邮箱</w:t>
      </w:r>
    </w:p>
    <w:p>
      <w:pPr>
        <w:pStyle w:val="7"/>
        <w:rPr>
          <w:sz w:val="20"/>
        </w:rPr>
      </w:pPr>
    </w:p>
    <w:p>
      <w:pPr>
        <w:pStyle w:val="7"/>
        <w:rPr>
          <w:sz w:val="20"/>
        </w:rPr>
      </w:pPr>
    </w:p>
    <w:p>
      <w:pPr>
        <w:spacing w:before="155"/>
        <w:ind w:left="218" w:right="0" w:firstLine="0"/>
        <w:jc w:val="left"/>
        <w:rPr>
          <w:sz w:val="21"/>
        </w:rPr>
      </w:pPr>
      <w:r>
        <w:rPr>
          <w:b/>
          <w:spacing w:val="-2"/>
          <w:sz w:val="21"/>
        </w:rPr>
        <w:t>User_Online</w:t>
      </w:r>
      <w:r>
        <w:rPr>
          <w:b/>
          <w:spacing w:val="2"/>
          <w:sz w:val="21"/>
        </w:rPr>
        <w:t xml:space="preserve"> 表结构：</w:t>
      </w:r>
      <w:r>
        <w:rPr>
          <w:spacing w:val="-3"/>
          <w:sz w:val="21"/>
        </w:rPr>
        <w:t>用于存储用户在线状态信息的数据库表，包含以下字段：</w:t>
      </w:r>
    </w:p>
    <w:p>
      <w:pPr>
        <w:pStyle w:val="7"/>
        <w:spacing w:before="6"/>
        <w:rPr>
          <w:sz w:val="15"/>
        </w:rPr>
      </w:pPr>
    </w:p>
    <w:p>
      <w:pPr>
        <w:pStyle w:val="14"/>
        <w:numPr>
          <w:ilvl w:val="0"/>
          <w:numId w:val="10"/>
        </w:numPr>
        <w:tabs>
          <w:tab w:val="left" w:pos="426"/>
        </w:tabs>
        <w:spacing w:before="0" w:after="0" w:line="240" w:lineRule="auto"/>
        <w:ind w:left="426" w:right="0" w:hanging="208"/>
        <w:jc w:val="left"/>
        <w:rPr>
          <w:sz w:val="21"/>
        </w:rPr>
      </w:pPr>
      <w:r>
        <w:rPr>
          <w:sz w:val="21"/>
        </w:rPr>
        <w:t>username</w:t>
      </w:r>
      <w:r>
        <w:rPr>
          <w:spacing w:val="-6"/>
          <w:sz w:val="21"/>
        </w:rPr>
        <w:t>: 用户名，作为主键</w:t>
      </w:r>
    </w:p>
    <w:p>
      <w:pPr>
        <w:pStyle w:val="7"/>
        <w:spacing w:before="7"/>
        <w:rPr>
          <w:sz w:val="15"/>
        </w:rPr>
      </w:pPr>
    </w:p>
    <w:p>
      <w:pPr>
        <w:pStyle w:val="14"/>
        <w:numPr>
          <w:ilvl w:val="0"/>
          <w:numId w:val="10"/>
        </w:numPr>
        <w:tabs>
          <w:tab w:val="left" w:pos="426"/>
        </w:tabs>
        <w:spacing w:before="0" w:after="0" w:line="240" w:lineRule="auto"/>
        <w:ind w:left="426" w:right="0" w:hanging="208"/>
        <w:jc w:val="left"/>
        <w:rPr>
          <w:sz w:val="21"/>
        </w:rPr>
      </w:pPr>
      <w:r>
        <w:rPr>
          <w:sz w:val="21"/>
        </w:rPr>
        <w:t>ip</w:t>
      </w:r>
      <w:r>
        <w:rPr>
          <w:spacing w:val="-12"/>
          <w:sz w:val="21"/>
        </w:rPr>
        <w:t xml:space="preserve">: 用户的 </w:t>
      </w:r>
      <w:r>
        <w:rPr>
          <w:sz w:val="21"/>
        </w:rPr>
        <w:t>IP</w:t>
      </w:r>
      <w:r>
        <w:rPr>
          <w:spacing w:val="-21"/>
          <w:sz w:val="21"/>
        </w:rPr>
        <w:t xml:space="preserve"> 地址</w:t>
      </w:r>
    </w:p>
    <w:p>
      <w:pPr>
        <w:pStyle w:val="7"/>
        <w:spacing w:before="7"/>
        <w:rPr>
          <w:sz w:val="15"/>
        </w:rPr>
      </w:pPr>
    </w:p>
    <w:p>
      <w:pPr>
        <w:pStyle w:val="14"/>
        <w:numPr>
          <w:ilvl w:val="0"/>
          <w:numId w:val="10"/>
        </w:numPr>
        <w:tabs>
          <w:tab w:val="left" w:pos="426"/>
        </w:tabs>
        <w:spacing w:before="0" w:after="0" w:line="240" w:lineRule="auto"/>
        <w:ind w:left="426" w:right="0" w:hanging="208"/>
        <w:jc w:val="left"/>
        <w:rPr>
          <w:sz w:val="21"/>
        </w:rPr>
      </w:pPr>
      <w:r>
        <w:rPr>
          <w:sz w:val="21"/>
        </w:rPr>
        <w:t>port</w:t>
      </w:r>
      <w:r>
        <w:rPr>
          <w:spacing w:val="-5"/>
          <w:sz w:val="21"/>
        </w:rPr>
        <w:t>: 用户的端口号</w:t>
      </w:r>
    </w:p>
    <w:p>
      <w:pPr>
        <w:pStyle w:val="7"/>
        <w:spacing w:before="6"/>
        <w:rPr>
          <w:sz w:val="15"/>
        </w:rPr>
      </w:pPr>
    </w:p>
    <w:p>
      <w:pPr>
        <w:pStyle w:val="14"/>
        <w:numPr>
          <w:ilvl w:val="0"/>
          <w:numId w:val="10"/>
        </w:numPr>
        <w:tabs>
          <w:tab w:val="left" w:pos="426"/>
        </w:tabs>
        <w:spacing w:before="1" w:after="0" w:line="240" w:lineRule="auto"/>
        <w:ind w:left="426" w:right="0" w:hanging="208"/>
        <w:jc w:val="left"/>
        <w:rPr>
          <w:sz w:val="21"/>
        </w:rPr>
      </w:pPr>
      <w:r>
        <w:rPr>
          <w:spacing w:val="-2"/>
          <w:sz w:val="21"/>
        </w:rPr>
        <w:t>online_status</w:t>
      </w:r>
      <w:r>
        <w:rPr>
          <w:spacing w:val="-1"/>
          <w:sz w:val="21"/>
        </w:rPr>
        <w:t>: 在线状态</w:t>
      </w:r>
      <w:r>
        <w:rPr>
          <w:spacing w:val="-2"/>
          <w:sz w:val="21"/>
        </w:rPr>
        <w:t>（例如，1</w:t>
      </w:r>
      <w:r>
        <w:rPr>
          <w:spacing w:val="-11"/>
          <w:sz w:val="21"/>
        </w:rPr>
        <w:t xml:space="preserve"> 表示在线，</w:t>
      </w:r>
      <w:r>
        <w:rPr>
          <w:spacing w:val="-2"/>
          <w:sz w:val="21"/>
        </w:rPr>
        <w:t>0</w:t>
      </w:r>
      <w:r>
        <w:rPr>
          <w:spacing w:val="-12"/>
          <w:sz w:val="21"/>
        </w:rPr>
        <w:t xml:space="preserve"> 表示离线</w:t>
      </w:r>
      <w:r>
        <w:rPr>
          <w:spacing w:val="-10"/>
          <w:sz w:val="21"/>
        </w:rPr>
        <w:t>）</w:t>
      </w:r>
    </w:p>
    <w:p>
      <w:pPr>
        <w:pStyle w:val="7"/>
        <w:spacing w:before="6"/>
        <w:rPr>
          <w:sz w:val="15"/>
        </w:rPr>
      </w:pPr>
    </w:p>
    <w:p>
      <w:pPr>
        <w:pStyle w:val="14"/>
        <w:numPr>
          <w:ilvl w:val="0"/>
          <w:numId w:val="10"/>
        </w:numPr>
        <w:tabs>
          <w:tab w:val="left" w:pos="426"/>
        </w:tabs>
        <w:spacing w:before="0" w:after="0" w:line="240" w:lineRule="auto"/>
        <w:ind w:left="426" w:right="0" w:hanging="208"/>
        <w:jc w:val="left"/>
        <w:rPr>
          <w:sz w:val="21"/>
        </w:rPr>
      </w:pPr>
      <w:r>
        <w:rPr>
          <w:sz w:val="21"/>
        </w:rPr>
        <w:t>public_key</w:t>
      </w:r>
      <w:r>
        <w:rPr>
          <w:spacing w:val="-5"/>
          <w:sz w:val="21"/>
        </w:rPr>
        <w:t>: 用户的公钥</w:t>
      </w:r>
    </w:p>
    <w:p>
      <w:pPr>
        <w:pStyle w:val="7"/>
        <w:rPr>
          <w:sz w:val="20"/>
        </w:rPr>
      </w:pPr>
    </w:p>
    <w:p>
      <w:pPr>
        <w:pStyle w:val="7"/>
        <w:rPr>
          <w:sz w:val="20"/>
        </w:rPr>
      </w:pPr>
    </w:p>
    <w:p>
      <w:pPr>
        <w:spacing w:before="155"/>
        <w:ind w:left="218" w:right="0" w:firstLine="0"/>
        <w:jc w:val="left"/>
        <w:rPr>
          <w:sz w:val="21"/>
        </w:rPr>
      </w:pPr>
      <w:r>
        <w:rPr>
          <w:b/>
          <w:spacing w:val="-2"/>
          <w:sz w:val="21"/>
        </w:rPr>
        <w:t>Socket</w:t>
      </w:r>
      <w:r>
        <w:rPr>
          <w:b/>
          <w:spacing w:val="1"/>
          <w:sz w:val="21"/>
        </w:rPr>
        <w:t xml:space="preserve"> 对象：</w:t>
      </w:r>
      <w:r>
        <w:rPr>
          <w:spacing w:val="-3"/>
          <w:sz w:val="21"/>
        </w:rPr>
        <w:t>用于与客户端建立连接的套接字对象，包含以下信息：</w:t>
      </w:r>
    </w:p>
    <w:p>
      <w:pPr>
        <w:pStyle w:val="7"/>
        <w:spacing w:before="6"/>
        <w:rPr>
          <w:sz w:val="15"/>
        </w:rPr>
      </w:pPr>
    </w:p>
    <w:p>
      <w:pPr>
        <w:pStyle w:val="14"/>
        <w:numPr>
          <w:ilvl w:val="0"/>
          <w:numId w:val="10"/>
        </w:numPr>
        <w:tabs>
          <w:tab w:val="left" w:pos="426"/>
        </w:tabs>
        <w:spacing w:before="1" w:after="0" w:line="240" w:lineRule="auto"/>
        <w:ind w:left="426" w:right="0" w:hanging="208"/>
        <w:jc w:val="left"/>
        <w:rPr>
          <w:sz w:val="21"/>
        </w:rPr>
      </w:pPr>
      <w:r>
        <w:rPr>
          <w:sz w:val="21"/>
        </w:rPr>
        <w:t>host</w:t>
      </w:r>
      <w:r>
        <w:rPr>
          <w:spacing w:val="-5"/>
          <w:sz w:val="21"/>
        </w:rPr>
        <w:t>: 主机地址</w:t>
      </w:r>
    </w:p>
    <w:p>
      <w:pPr>
        <w:pStyle w:val="7"/>
        <w:spacing w:before="6"/>
        <w:rPr>
          <w:sz w:val="15"/>
        </w:rPr>
      </w:pPr>
    </w:p>
    <w:p>
      <w:pPr>
        <w:pStyle w:val="14"/>
        <w:numPr>
          <w:ilvl w:val="0"/>
          <w:numId w:val="10"/>
        </w:numPr>
        <w:tabs>
          <w:tab w:val="left" w:pos="426"/>
        </w:tabs>
        <w:spacing w:before="0" w:after="0" w:line="240" w:lineRule="auto"/>
        <w:ind w:left="426" w:right="0" w:hanging="208"/>
        <w:jc w:val="left"/>
        <w:rPr>
          <w:sz w:val="21"/>
        </w:rPr>
      </w:pPr>
      <w:r>
        <w:rPr>
          <w:sz w:val="21"/>
        </w:rPr>
        <w:t>port</w:t>
      </w:r>
      <w:r>
        <w:rPr>
          <w:spacing w:val="-5"/>
          <w:sz w:val="21"/>
        </w:rPr>
        <w:t>: 监听的端口号</w:t>
      </w:r>
    </w:p>
    <w:p>
      <w:pPr>
        <w:pStyle w:val="7"/>
        <w:rPr>
          <w:sz w:val="20"/>
        </w:rPr>
      </w:pPr>
    </w:p>
    <w:p>
      <w:pPr>
        <w:pStyle w:val="7"/>
        <w:rPr>
          <w:sz w:val="20"/>
        </w:rPr>
      </w:pPr>
    </w:p>
    <w:p>
      <w:pPr>
        <w:spacing w:before="155"/>
        <w:ind w:left="218" w:right="0" w:firstLine="0"/>
        <w:jc w:val="left"/>
        <w:rPr>
          <w:sz w:val="21"/>
        </w:rPr>
      </w:pPr>
      <w:r>
        <w:rPr>
          <w:b/>
          <w:spacing w:val="-2"/>
          <w:sz w:val="21"/>
        </w:rPr>
        <w:t>friends</w:t>
      </w:r>
      <w:r>
        <w:rPr>
          <w:b/>
          <w:spacing w:val="-10"/>
          <w:sz w:val="21"/>
        </w:rPr>
        <w:t xml:space="preserve"> 表结构：</w:t>
      </w:r>
      <w:r>
        <w:rPr>
          <w:spacing w:val="-3"/>
          <w:sz w:val="21"/>
        </w:rPr>
        <w:t>用于记录好友关系列表，包含以下信息：</w:t>
      </w:r>
    </w:p>
    <w:p>
      <w:pPr>
        <w:pStyle w:val="7"/>
        <w:spacing w:before="6"/>
        <w:rPr>
          <w:sz w:val="15"/>
        </w:rPr>
      </w:pPr>
    </w:p>
    <w:p>
      <w:pPr>
        <w:pStyle w:val="14"/>
        <w:numPr>
          <w:ilvl w:val="0"/>
          <w:numId w:val="10"/>
        </w:numPr>
        <w:tabs>
          <w:tab w:val="left" w:pos="426"/>
        </w:tabs>
        <w:spacing w:before="0" w:after="0" w:line="240" w:lineRule="auto"/>
        <w:ind w:left="426" w:right="0" w:hanging="208"/>
        <w:jc w:val="left"/>
        <w:rPr>
          <w:sz w:val="21"/>
        </w:rPr>
      </w:pPr>
      <w:r>
        <w:rPr>
          <w:sz w:val="21"/>
        </w:rPr>
        <w:t>me</w:t>
      </w:r>
      <w:r>
        <w:rPr>
          <w:spacing w:val="-4"/>
          <w:sz w:val="21"/>
        </w:rPr>
        <w:t>: 个人用户名</w:t>
      </w:r>
    </w:p>
    <w:p>
      <w:pPr>
        <w:pStyle w:val="7"/>
        <w:spacing w:before="7"/>
        <w:rPr>
          <w:sz w:val="15"/>
        </w:rPr>
      </w:pPr>
    </w:p>
    <w:p>
      <w:pPr>
        <w:pStyle w:val="14"/>
        <w:numPr>
          <w:ilvl w:val="0"/>
          <w:numId w:val="10"/>
        </w:numPr>
        <w:tabs>
          <w:tab w:val="left" w:pos="426"/>
        </w:tabs>
        <w:spacing w:before="0" w:after="0" w:line="240" w:lineRule="auto"/>
        <w:ind w:left="426" w:right="0" w:hanging="208"/>
        <w:jc w:val="left"/>
        <w:rPr>
          <w:sz w:val="21"/>
        </w:rPr>
      </w:pPr>
      <w:r>
        <w:rPr>
          <w:sz w:val="21"/>
        </w:rPr>
        <w:t>friend</w:t>
      </w:r>
      <w:r>
        <w:rPr>
          <w:spacing w:val="-4"/>
          <w:sz w:val="21"/>
        </w:rPr>
        <w:t>: 好友用户名</w:t>
      </w:r>
    </w:p>
    <w:p>
      <w:pPr>
        <w:pStyle w:val="7"/>
        <w:rPr>
          <w:sz w:val="20"/>
        </w:rPr>
      </w:pPr>
    </w:p>
    <w:p>
      <w:pPr>
        <w:pStyle w:val="7"/>
        <w:rPr>
          <w:sz w:val="20"/>
        </w:rPr>
      </w:pPr>
    </w:p>
    <w:p>
      <w:pPr>
        <w:pStyle w:val="4"/>
      </w:pPr>
      <w:r>
        <w:rPr>
          <w:spacing w:val="-4"/>
        </w:rPr>
        <w:t>客户端：</w:t>
      </w:r>
    </w:p>
    <w:p>
      <w:pPr>
        <w:pStyle w:val="6"/>
        <w:numPr>
          <w:ilvl w:val="0"/>
          <w:numId w:val="11"/>
        </w:numPr>
        <w:tabs>
          <w:tab w:val="left" w:pos="531"/>
        </w:tabs>
        <w:spacing w:before="192" w:after="0" w:line="240" w:lineRule="auto"/>
        <w:ind w:left="531" w:right="0" w:hanging="313"/>
        <w:jc w:val="left"/>
        <w:rPr>
          <w:rFonts w:ascii="宋体" w:eastAsia="宋体"/>
        </w:rPr>
      </w:pPr>
      <w:r>
        <w:rPr>
          <w:rFonts w:ascii="宋体" w:eastAsia="宋体"/>
          <w:spacing w:val="-2"/>
        </w:rPr>
        <w:t>P2P</w:t>
      </w:r>
      <w:r>
        <w:rPr>
          <w:rFonts w:ascii="宋体" w:eastAsia="宋体"/>
          <w:spacing w:val="-22"/>
        </w:rPr>
        <w:t xml:space="preserve"> 通信</w:t>
      </w:r>
    </w:p>
    <w:p>
      <w:pPr>
        <w:spacing w:before="145"/>
        <w:ind w:left="218" w:right="0" w:firstLine="0"/>
        <w:jc w:val="left"/>
        <w:rPr>
          <w:rFonts w:ascii="Consolas"/>
          <w:sz w:val="19"/>
        </w:rPr>
      </w:pPr>
      <w:r>
        <w:rPr>
          <w:rFonts w:ascii="Consolas"/>
          <w:color w:val="0033B3"/>
          <w:sz w:val="19"/>
        </w:rPr>
        <w:t>class</w:t>
      </w:r>
      <w:r>
        <w:rPr>
          <w:rFonts w:ascii="Consolas"/>
          <w:color w:val="0033B3"/>
          <w:spacing w:val="-5"/>
          <w:sz w:val="19"/>
        </w:rPr>
        <w:t xml:space="preserve"> </w:t>
      </w:r>
      <w:r>
        <w:rPr>
          <w:rFonts w:ascii="Consolas"/>
          <w:color w:val="070707"/>
          <w:spacing w:val="-2"/>
          <w:sz w:val="19"/>
        </w:rPr>
        <w:t>Peer:</w:t>
      </w:r>
    </w:p>
    <w:p>
      <w:pPr>
        <w:spacing w:before="79" w:line="307" w:lineRule="auto"/>
        <w:ind w:left="597" w:right="5446" w:firstLine="0"/>
        <w:jc w:val="left"/>
        <w:rPr>
          <w:sz w:val="19"/>
        </w:rPr>
      </w:pPr>
      <w:r>
        <w:rPr>
          <w:rFonts w:ascii="Consolas" w:eastAsia="Consolas"/>
          <w:color w:val="070707"/>
          <w:sz w:val="19"/>
        </w:rPr>
        <w:t>peers</w:t>
      </w:r>
      <w:r>
        <w:rPr>
          <w:rFonts w:ascii="Consolas" w:eastAsia="Consolas"/>
          <w:color w:val="070707"/>
          <w:spacing w:val="13"/>
          <w:sz w:val="19"/>
        </w:rPr>
        <w:t xml:space="preserve"> = [] </w:t>
      </w:r>
      <w:r>
        <w:rPr>
          <w:rFonts w:ascii="Consolas" w:eastAsia="Consolas"/>
          <w:color w:val="8B8B8B"/>
          <w:sz w:val="19"/>
        </w:rPr>
        <w:t xml:space="preserve"># </w:t>
      </w:r>
      <w:r>
        <w:rPr>
          <w:color w:val="8B8B8B"/>
          <w:sz w:val="19"/>
        </w:rPr>
        <w:t xml:space="preserve">存储已知的节点地址 </w:t>
      </w:r>
      <w:r>
        <w:rPr>
          <w:rFonts w:ascii="Consolas" w:eastAsia="Consolas"/>
          <w:color w:val="070707"/>
          <w:sz w:val="19"/>
        </w:rPr>
        <w:t xml:space="preserve">port = </w:t>
      </w:r>
      <w:r>
        <w:rPr>
          <w:rFonts w:ascii="Consolas" w:eastAsia="Consolas"/>
          <w:color w:val="1650EB"/>
          <w:sz w:val="19"/>
        </w:rPr>
        <w:t>5001</w:t>
      </w:r>
      <w:r>
        <w:rPr>
          <w:rFonts w:ascii="Consolas" w:eastAsia="Consolas"/>
          <w:color w:val="1650EB"/>
          <w:spacing w:val="40"/>
          <w:sz w:val="19"/>
        </w:rPr>
        <w:t xml:space="preserve"> </w:t>
      </w:r>
      <w:r>
        <w:rPr>
          <w:rFonts w:ascii="Consolas" w:eastAsia="Consolas"/>
          <w:color w:val="8B8B8B"/>
          <w:sz w:val="19"/>
        </w:rPr>
        <w:t xml:space="preserve"># </w:t>
      </w:r>
      <w:r>
        <w:rPr>
          <w:color w:val="8B8B8B"/>
          <w:sz w:val="19"/>
        </w:rPr>
        <w:t xml:space="preserve">设置默认端口 </w:t>
      </w:r>
      <w:r>
        <w:rPr>
          <w:rFonts w:ascii="Consolas" w:eastAsia="Consolas"/>
          <w:color w:val="070707"/>
          <w:sz w:val="19"/>
        </w:rPr>
        <w:t>key_pairs</w:t>
      </w:r>
      <w:r>
        <w:rPr>
          <w:rFonts w:ascii="Consolas" w:eastAsia="Consolas"/>
          <w:color w:val="070707"/>
          <w:spacing w:val="3"/>
          <w:sz w:val="19"/>
        </w:rPr>
        <w:t xml:space="preserve"> = {} </w:t>
      </w:r>
      <w:r>
        <w:rPr>
          <w:rFonts w:ascii="Consolas" w:eastAsia="Consolas"/>
          <w:color w:val="8B8B8B"/>
          <w:spacing w:val="-9"/>
          <w:sz w:val="19"/>
        </w:rPr>
        <w:t xml:space="preserve"># </w:t>
      </w:r>
      <w:r>
        <w:rPr>
          <w:color w:val="8B8B8B"/>
          <w:sz w:val="19"/>
        </w:rPr>
        <w:t>存储自己的公私钥对</w:t>
      </w:r>
    </w:p>
    <w:p>
      <w:pPr>
        <w:spacing w:before="1"/>
        <w:ind w:left="597" w:right="0" w:firstLine="0"/>
        <w:jc w:val="left"/>
        <w:rPr>
          <w:sz w:val="19"/>
        </w:rPr>
      </w:pPr>
      <w:r>
        <w:rPr>
          <w:rFonts w:ascii="Consolas" w:eastAsia="Consolas"/>
          <w:color w:val="070707"/>
          <w:sz w:val="19"/>
        </w:rPr>
        <w:t>session_keys</w:t>
      </w:r>
      <w:r>
        <w:rPr>
          <w:rFonts w:ascii="Consolas" w:eastAsia="Consolas"/>
          <w:color w:val="070707"/>
          <w:spacing w:val="-4"/>
          <w:sz w:val="19"/>
        </w:rPr>
        <w:t xml:space="preserve"> = {} </w:t>
      </w:r>
      <w:r>
        <w:rPr>
          <w:rFonts w:ascii="Consolas" w:eastAsia="Consolas"/>
          <w:color w:val="8B8B8B"/>
          <w:sz w:val="19"/>
        </w:rPr>
        <w:t>#</w:t>
      </w:r>
      <w:r>
        <w:rPr>
          <w:color w:val="8B8B8B"/>
          <w:spacing w:val="-1"/>
          <w:sz w:val="19"/>
        </w:rPr>
        <w:t>存储所有连接的会话密钥</w:t>
      </w:r>
    </w:p>
    <w:p>
      <w:pPr>
        <w:pStyle w:val="7"/>
        <w:spacing w:before="9"/>
        <w:rPr>
          <w:sz w:val="29"/>
        </w:rPr>
      </w:pPr>
    </w:p>
    <w:p>
      <w:pPr>
        <w:spacing w:before="0"/>
        <w:ind w:left="218" w:right="0" w:firstLine="0"/>
        <w:jc w:val="left"/>
        <w:rPr>
          <w:b/>
          <w:sz w:val="19"/>
        </w:rPr>
      </w:pPr>
      <w:r>
        <w:rPr>
          <w:rFonts w:ascii="Consolas" w:eastAsia="Consolas"/>
          <w:b/>
          <w:color w:val="8B8B8B"/>
          <w:spacing w:val="-7"/>
          <w:sz w:val="19"/>
        </w:rPr>
        <w:t xml:space="preserve"># </w:t>
      </w:r>
      <w:r>
        <w:rPr>
          <w:b/>
          <w:color w:val="8B8B8B"/>
          <w:spacing w:val="-4"/>
          <w:sz w:val="19"/>
        </w:rPr>
        <w:t>初始化</w:t>
      </w:r>
    </w:p>
    <w:p>
      <w:pPr>
        <w:spacing w:before="79" w:line="321" w:lineRule="auto"/>
        <w:ind w:left="976" w:right="4580" w:hanging="380"/>
        <w:jc w:val="left"/>
        <w:rPr>
          <w:rFonts w:ascii="Consolas" w:eastAsia="Consolas"/>
          <w:sz w:val="19"/>
        </w:rPr>
      </w:pPr>
      <w:r>
        <w:rPr>
          <w:rFonts w:ascii="Consolas" w:eastAsia="Consolas"/>
          <w:color w:val="0033B3"/>
          <w:sz w:val="19"/>
        </w:rPr>
        <w:t xml:space="preserve">def </w:t>
      </w:r>
      <w:r>
        <w:rPr>
          <w:rFonts w:ascii="Times New Roman" w:eastAsia="Times New Roman"/>
          <w:color w:val="B100B1"/>
          <w:spacing w:val="80"/>
          <w:w w:val="150"/>
          <w:sz w:val="19"/>
          <w:u w:val="single" w:color="B000B0"/>
        </w:rPr>
        <w:t xml:space="preserve"> </w:t>
      </w:r>
      <w:r>
        <w:rPr>
          <w:rFonts w:ascii="Consolas" w:eastAsia="Consolas"/>
          <w:color w:val="B100B1"/>
          <w:sz w:val="19"/>
        </w:rPr>
        <w:t>init</w:t>
      </w:r>
      <w:r>
        <w:rPr>
          <w:rFonts w:ascii="Times New Roman" w:eastAsia="Times New Roman"/>
          <w:color w:val="B100B1"/>
          <w:spacing w:val="80"/>
          <w:w w:val="150"/>
          <w:sz w:val="19"/>
          <w:u w:val="single" w:color="B000B0"/>
        </w:rPr>
        <w:t xml:space="preserve"> </w:t>
      </w:r>
      <w:r>
        <w:rPr>
          <w:rFonts w:ascii="Consolas" w:eastAsia="Consolas"/>
          <w:color w:val="070707"/>
          <w:sz w:val="19"/>
        </w:rPr>
        <w:t>(</w:t>
      </w:r>
      <w:r>
        <w:rPr>
          <w:rFonts w:ascii="Consolas" w:eastAsia="Consolas"/>
          <w:color w:val="93548D"/>
          <w:sz w:val="19"/>
        </w:rPr>
        <w:t>self</w:t>
      </w:r>
      <w:r>
        <w:rPr>
          <w:rFonts w:ascii="Consolas" w:eastAsia="Consolas"/>
          <w:color w:val="070707"/>
          <w:sz w:val="19"/>
        </w:rPr>
        <w:t xml:space="preserve">, logger,username): </w:t>
      </w:r>
      <w:r>
        <w:rPr>
          <w:rFonts w:ascii="Consolas" w:eastAsia="Consolas"/>
          <w:color w:val="93548D"/>
          <w:sz w:val="19"/>
        </w:rPr>
        <w:t>self</w:t>
      </w:r>
      <w:r>
        <w:rPr>
          <w:rFonts w:ascii="Consolas" w:eastAsia="Consolas"/>
          <w:color w:val="070707"/>
          <w:sz w:val="19"/>
        </w:rPr>
        <w:t>.username</w:t>
      </w:r>
      <w:r>
        <w:rPr>
          <w:rFonts w:ascii="Consolas" w:eastAsia="Consolas"/>
          <w:color w:val="070707"/>
          <w:spacing w:val="-8"/>
          <w:sz w:val="19"/>
        </w:rPr>
        <w:t xml:space="preserve"> = </w:t>
      </w:r>
      <w:r>
        <w:rPr>
          <w:rFonts w:ascii="Consolas" w:eastAsia="Consolas"/>
          <w:color w:val="070707"/>
          <w:sz w:val="19"/>
        </w:rPr>
        <w:t>username</w:t>
      </w:r>
      <w:r>
        <w:rPr>
          <w:rFonts w:ascii="Consolas" w:eastAsia="Consolas"/>
          <w:color w:val="070707"/>
          <w:spacing w:val="-12"/>
          <w:sz w:val="19"/>
        </w:rPr>
        <w:t xml:space="preserve"> </w:t>
      </w:r>
      <w:r>
        <w:rPr>
          <w:rFonts w:ascii="Consolas" w:eastAsia="Consolas"/>
          <w:color w:val="8B8B8B"/>
          <w:sz w:val="19"/>
        </w:rPr>
        <w:t>#</w:t>
      </w:r>
      <w:r>
        <w:rPr>
          <w:color w:val="8B8B8B"/>
          <w:sz w:val="19"/>
        </w:rPr>
        <w:t xml:space="preserve">获取自己用户名 </w:t>
      </w:r>
      <w:r>
        <w:rPr>
          <w:rFonts w:ascii="Consolas" w:eastAsia="Consolas"/>
          <w:color w:val="93548D"/>
          <w:sz w:val="19"/>
        </w:rPr>
        <w:t>self</w:t>
      </w:r>
      <w:r>
        <w:rPr>
          <w:rFonts w:ascii="Consolas" w:eastAsia="Consolas"/>
          <w:color w:val="070707"/>
          <w:sz w:val="19"/>
        </w:rPr>
        <w:t>.log = logger</w:t>
      </w:r>
    </w:p>
    <w:p>
      <w:pPr>
        <w:spacing w:before="4"/>
        <w:ind w:left="976" w:right="0" w:firstLine="0"/>
        <w:jc w:val="left"/>
        <w:rPr>
          <w:rFonts w:ascii="Consolas" w:eastAsia="Consolas"/>
          <w:sz w:val="19"/>
        </w:rPr>
      </w:pPr>
      <w:r>
        <w:rPr>
          <w:rFonts w:ascii="Consolas" w:eastAsia="Consolas"/>
          <w:color w:val="93548D"/>
          <w:sz w:val="19"/>
        </w:rPr>
        <w:t>self</w:t>
      </w:r>
      <w:r>
        <w:rPr>
          <w:rFonts w:ascii="Consolas" w:eastAsia="Consolas"/>
          <w:color w:val="070707"/>
          <w:sz w:val="19"/>
        </w:rPr>
        <w:t>.host</w:t>
      </w:r>
      <w:r>
        <w:rPr>
          <w:rFonts w:ascii="Consolas" w:eastAsia="Consolas"/>
          <w:color w:val="070707"/>
          <w:spacing w:val="-6"/>
          <w:sz w:val="19"/>
        </w:rPr>
        <w:t xml:space="preserve"> = </w:t>
      </w:r>
      <w:r>
        <w:rPr>
          <w:rFonts w:ascii="Consolas" w:eastAsia="Consolas"/>
          <w:color w:val="070707"/>
          <w:sz w:val="19"/>
        </w:rPr>
        <w:t>socket.gethostbyname(socket.gethostname</w:t>
      </w:r>
      <w:r>
        <w:rPr>
          <w:rFonts w:ascii="Consolas" w:eastAsia="Consolas"/>
          <w:color w:val="070707"/>
          <w:spacing w:val="-2"/>
          <w:sz w:val="19"/>
        </w:rPr>
        <w:t xml:space="preserve">()) </w:t>
      </w:r>
      <w:r>
        <w:rPr>
          <w:rFonts w:ascii="Consolas" w:eastAsia="Consolas"/>
          <w:color w:val="8B8B8B"/>
          <w:sz w:val="19"/>
        </w:rPr>
        <w:t>#</w:t>
      </w:r>
      <w:r>
        <w:rPr>
          <w:color w:val="8B8B8B"/>
          <w:spacing w:val="-10"/>
          <w:sz w:val="19"/>
        </w:rPr>
        <w:t xml:space="preserve">获取自己 </w:t>
      </w:r>
      <w:r>
        <w:rPr>
          <w:rFonts w:ascii="Consolas" w:eastAsia="Consolas"/>
          <w:color w:val="8B8B8B"/>
          <w:spacing w:val="-5"/>
          <w:sz w:val="19"/>
        </w:rPr>
        <w:t>IP</w:t>
      </w:r>
    </w:p>
    <w:p>
      <w:pPr>
        <w:spacing w:after="0"/>
        <w:jc w:val="left"/>
        <w:rPr>
          <w:rFonts w:ascii="Consolas" w:eastAsia="Consolas"/>
          <w:sz w:val="19"/>
        </w:rPr>
        <w:sectPr>
          <w:pgSz w:w="11910" w:h="16840"/>
          <w:pgMar w:top="1480" w:right="1100" w:bottom="280" w:left="1200" w:header="720" w:footer="720" w:gutter="0"/>
          <w:cols w:space="720" w:num="1"/>
        </w:sectPr>
      </w:pPr>
    </w:p>
    <w:p>
      <w:pPr>
        <w:spacing w:before="46" w:line="331" w:lineRule="auto"/>
        <w:ind w:left="976" w:right="2045" w:firstLine="0"/>
        <w:jc w:val="left"/>
        <w:rPr>
          <w:sz w:val="19"/>
        </w:rPr>
      </w:pPr>
      <w:r>
        <w:rPr>
          <w:rFonts w:ascii="Consolas" w:eastAsia="Consolas"/>
          <w:color w:val="93548D"/>
          <w:sz w:val="19"/>
        </w:rPr>
        <w:t>self</w:t>
      </w:r>
      <w:r>
        <w:rPr>
          <w:rFonts w:ascii="Consolas" w:eastAsia="Consolas"/>
          <w:color w:val="070707"/>
          <w:sz w:val="19"/>
        </w:rPr>
        <w:t xml:space="preserve">.sock = socket.socket(socket.AF_INET, socket.SOCK_STREAM) </w:t>
      </w:r>
      <w:r>
        <w:rPr>
          <w:rFonts w:ascii="Consolas" w:eastAsia="Consolas"/>
          <w:color w:val="93548D"/>
          <w:sz w:val="19"/>
        </w:rPr>
        <w:t>self</w:t>
      </w:r>
      <w:r>
        <w:rPr>
          <w:rFonts w:ascii="Consolas" w:eastAsia="Consolas"/>
          <w:color w:val="070707"/>
          <w:sz w:val="19"/>
        </w:rPr>
        <w:t>.sock.setsockopt(socket.SOL_SOCKET</w:t>
      </w:r>
      <w:r>
        <w:rPr>
          <w:rFonts w:ascii="Consolas" w:eastAsia="Consolas"/>
          <w:color w:val="070707"/>
          <w:spacing w:val="-9"/>
          <w:sz w:val="19"/>
        </w:rPr>
        <w:t xml:space="preserve">, </w:t>
      </w:r>
      <w:r>
        <w:rPr>
          <w:rFonts w:ascii="Consolas" w:eastAsia="Consolas"/>
          <w:color w:val="070707"/>
          <w:sz w:val="19"/>
        </w:rPr>
        <w:t>socket.SO_REUSEADDR</w:t>
      </w:r>
      <w:r>
        <w:rPr>
          <w:rFonts w:ascii="Consolas" w:eastAsia="Consolas"/>
          <w:color w:val="070707"/>
          <w:spacing w:val="-9"/>
          <w:sz w:val="19"/>
        </w:rPr>
        <w:t xml:space="preserve">, </w:t>
      </w:r>
      <w:r>
        <w:rPr>
          <w:rFonts w:ascii="Consolas" w:eastAsia="Consolas"/>
          <w:color w:val="1650EB"/>
          <w:sz w:val="19"/>
        </w:rPr>
        <w:t>1</w:t>
      </w:r>
      <w:r>
        <w:rPr>
          <w:rFonts w:ascii="Consolas" w:eastAsia="Consolas"/>
          <w:color w:val="070707"/>
          <w:sz w:val="19"/>
        </w:rPr>
        <w:t xml:space="preserve">) </w:t>
      </w:r>
      <w:r>
        <w:rPr>
          <w:rFonts w:ascii="Consolas" w:eastAsia="Consolas"/>
          <w:color w:val="93548D"/>
          <w:sz w:val="19"/>
        </w:rPr>
        <w:t>self</w:t>
      </w:r>
      <w:r>
        <w:rPr>
          <w:rFonts w:ascii="Consolas" w:eastAsia="Consolas"/>
          <w:color w:val="070707"/>
          <w:sz w:val="19"/>
        </w:rPr>
        <w:t>.conn_pool</w:t>
      </w:r>
      <w:r>
        <w:rPr>
          <w:rFonts w:ascii="Consolas" w:eastAsia="Consolas"/>
          <w:color w:val="070707"/>
          <w:spacing w:val="6"/>
          <w:sz w:val="19"/>
        </w:rPr>
        <w:t xml:space="preserve"> = {} </w:t>
      </w:r>
      <w:r>
        <w:rPr>
          <w:rFonts w:ascii="Consolas" w:eastAsia="Consolas"/>
          <w:color w:val="8B8B8B"/>
          <w:sz w:val="19"/>
        </w:rPr>
        <w:t xml:space="preserve"># </w:t>
      </w:r>
      <w:r>
        <w:rPr>
          <w:color w:val="8B8B8B"/>
          <w:sz w:val="19"/>
        </w:rPr>
        <w:t>连接池</w:t>
      </w:r>
    </w:p>
    <w:p>
      <w:pPr>
        <w:spacing w:before="0" w:line="219" w:lineRule="exact"/>
        <w:ind w:left="976" w:right="0" w:firstLine="0"/>
        <w:jc w:val="left"/>
        <w:rPr>
          <w:sz w:val="19"/>
        </w:rPr>
      </w:pPr>
      <w:r>
        <w:rPr>
          <w:rFonts w:ascii="Consolas" w:eastAsia="Consolas"/>
          <w:color w:val="93548D"/>
          <w:sz w:val="19"/>
        </w:rPr>
        <w:t>self</w:t>
      </w:r>
      <w:r>
        <w:rPr>
          <w:rFonts w:ascii="Consolas" w:eastAsia="Consolas"/>
          <w:color w:val="070707"/>
          <w:sz w:val="19"/>
        </w:rPr>
        <w:t>.key_pairs</w:t>
      </w:r>
      <w:r>
        <w:rPr>
          <w:rFonts w:ascii="Consolas" w:eastAsia="Consolas"/>
          <w:color w:val="070707"/>
          <w:spacing w:val="-6"/>
          <w:sz w:val="19"/>
        </w:rPr>
        <w:t xml:space="preserve"> = </w:t>
      </w:r>
      <w:r>
        <w:rPr>
          <w:rFonts w:ascii="Consolas" w:eastAsia="Consolas"/>
          <w:color w:val="070707"/>
          <w:sz w:val="19"/>
        </w:rPr>
        <w:t>KeyCreate.generate_key_pairs</w:t>
      </w:r>
      <w:r>
        <w:rPr>
          <w:rFonts w:ascii="Consolas" w:eastAsia="Consolas"/>
          <w:color w:val="070707"/>
          <w:spacing w:val="-2"/>
          <w:sz w:val="19"/>
        </w:rPr>
        <w:t xml:space="preserve">() </w:t>
      </w:r>
      <w:r>
        <w:rPr>
          <w:rFonts w:ascii="Consolas" w:eastAsia="Consolas"/>
          <w:color w:val="8B8B8B"/>
          <w:sz w:val="19"/>
        </w:rPr>
        <w:t>#</w:t>
      </w:r>
      <w:r>
        <w:rPr>
          <w:color w:val="8B8B8B"/>
          <w:spacing w:val="-2"/>
          <w:sz w:val="19"/>
        </w:rPr>
        <w:t>生成公私钥</w:t>
      </w:r>
    </w:p>
    <w:p>
      <w:pPr>
        <w:spacing w:before="69"/>
        <w:ind w:left="976" w:right="0" w:firstLine="0"/>
        <w:jc w:val="left"/>
        <w:rPr>
          <w:rFonts w:ascii="Consolas" w:eastAsia="Consolas"/>
          <w:sz w:val="19"/>
        </w:rPr>
      </w:pPr>
      <w:r>
        <w:rPr>
          <w:rFonts w:ascii="Consolas" w:eastAsia="Consolas"/>
          <w:color w:val="93548D"/>
          <w:sz w:val="19"/>
        </w:rPr>
        <w:t>self</w:t>
      </w:r>
      <w:r>
        <w:rPr>
          <w:rFonts w:ascii="Consolas" w:eastAsia="Consolas"/>
          <w:color w:val="070707"/>
          <w:sz w:val="19"/>
        </w:rPr>
        <w:t>.peersock</w:t>
      </w:r>
      <w:r>
        <w:rPr>
          <w:rFonts w:ascii="Consolas" w:eastAsia="Consolas"/>
          <w:color w:val="070707"/>
          <w:spacing w:val="-4"/>
          <w:sz w:val="19"/>
        </w:rPr>
        <w:t xml:space="preserve"> = {} </w:t>
      </w:r>
      <w:r>
        <w:rPr>
          <w:rFonts w:ascii="Consolas" w:eastAsia="Consolas"/>
          <w:color w:val="8B8B8B"/>
          <w:sz w:val="19"/>
        </w:rPr>
        <w:t>#</w:t>
      </w:r>
      <w:r>
        <w:rPr>
          <w:color w:val="8B8B8B"/>
          <w:spacing w:val="-6"/>
          <w:sz w:val="19"/>
        </w:rPr>
        <w:t xml:space="preserve">存储和对方节点的 </w:t>
      </w:r>
      <w:r>
        <w:rPr>
          <w:rFonts w:ascii="Consolas" w:eastAsia="Consolas"/>
          <w:color w:val="8B8B8B"/>
          <w:spacing w:val="-2"/>
          <w:sz w:val="19"/>
        </w:rPr>
        <w:t>socket</w:t>
      </w:r>
    </w:p>
    <w:p>
      <w:pPr>
        <w:pStyle w:val="7"/>
        <w:rPr>
          <w:rFonts w:ascii="Consolas"/>
          <w:sz w:val="20"/>
        </w:rPr>
      </w:pPr>
    </w:p>
    <w:p>
      <w:pPr>
        <w:spacing w:before="146"/>
        <w:ind w:left="218" w:right="0" w:firstLine="0"/>
        <w:jc w:val="left"/>
        <w:rPr>
          <w:b/>
          <w:sz w:val="19"/>
        </w:rPr>
      </w:pPr>
      <w:r>
        <w:rPr>
          <w:rFonts w:ascii="Consolas" w:eastAsia="Consolas"/>
          <w:b/>
          <w:color w:val="8B8B8B"/>
          <w:spacing w:val="-8"/>
          <w:sz w:val="19"/>
        </w:rPr>
        <w:t xml:space="preserve"># </w:t>
      </w:r>
      <w:r>
        <w:rPr>
          <w:b/>
          <w:color w:val="8B8B8B"/>
          <w:spacing w:val="-3"/>
          <w:sz w:val="19"/>
        </w:rPr>
        <w:t>服务器端</w:t>
      </w:r>
    </w:p>
    <w:p>
      <w:pPr>
        <w:spacing w:before="69"/>
        <w:ind w:left="597" w:right="0" w:firstLine="0"/>
        <w:jc w:val="left"/>
        <w:rPr>
          <w:sz w:val="19"/>
        </w:rPr>
      </w:pPr>
      <w:r>
        <w:rPr>
          <w:rFonts w:ascii="Consolas" w:eastAsia="Consolas"/>
          <w:color w:val="0033B3"/>
          <w:sz w:val="19"/>
        </w:rPr>
        <w:t>def</w:t>
      </w:r>
      <w:r>
        <w:rPr>
          <w:rFonts w:ascii="Consolas" w:eastAsia="Consolas"/>
          <w:color w:val="0033B3"/>
          <w:spacing w:val="-11"/>
          <w:sz w:val="19"/>
        </w:rPr>
        <w:t xml:space="preserve"> </w:t>
      </w:r>
      <w:r>
        <w:rPr>
          <w:rFonts w:ascii="Consolas" w:eastAsia="Consolas"/>
          <w:color w:val="006179"/>
          <w:sz w:val="19"/>
        </w:rPr>
        <w:t>server</w:t>
      </w:r>
      <w:r>
        <w:rPr>
          <w:rFonts w:ascii="Consolas" w:eastAsia="Consolas"/>
          <w:color w:val="070707"/>
          <w:sz w:val="19"/>
        </w:rPr>
        <w:t>(</w:t>
      </w:r>
      <w:r>
        <w:rPr>
          <w:rFonts w:ascii="Consolas" w:eastAsia="Consolas"/>
          <w:color w:val="93548D"/>
          <w:sz w:val="19"/>
        </w:rPr>
        <w:t>self</w:t>
      </w:r>
      <w:r>
        <w:rPr>
          <w:rFonts w:ascii="Consolas" w:eastAsia="Consolas"/>
          <w:color w:val="070707"/>
          <w:spacing w:val="-3"/>
          <w:sz w:val="19"/>
        </w:rPr>
        <w:t xml:space="preserve">): </w:t>
      </w:r>
      <w:r>
        <w:rPr>
          <w:rFonts w:ascii="Consolas" w:eastAsia="Consolas"/>
          <w:color w:val="8B8B8B"/>
          <w:sz w:val="19"/>
        </w:rPr>
        <w:t>#</w:t>
      </w:r>
      <w:r>
        <w:rPr>
          <w:color w:val="8B8B8B"/>
          <w:spacing w:val="-1"/>
          <w:sz w:val="19"/>
        </w:rPr>
        <w:t>开启服务器监听，等待其他节点连接</w:t>
      </w:r>
    </w:p>
    <w:p>
      <w:pPr>
        <w:spacing w:before="68"/>
        <w:ind w:left="597" w:right="0" w:firstLine="0"/>
        <w:jc w:val="left"/>
        <w:rPr>
          <w:sz w:val="19"/>
        </w:rPr>
      </w:pPr>
      <w:r>
        <w:rPr>
          <w:rFonts w:ascii="Consolas" w:eastAsia="Consolas"/>
          <w:color w:val="0033B3"/>
          <w:sz w:val="19"/>
        </w:rPr>
        <w:t>def</w:t>
      </w:r>
      <w:r>
        <w:rPr>
          <w:rFonts w:ascii="Consolas" w:eastAsia="Consolas"/>
          <w:color w:val="0033B3"/>
          <w:spacing w:val="-10"/>
          <w:sz w:val="19"/>
        </w:rPr>
        <w:t xml:space="preserve"> </w:t>
      </w:r>
      <w:r>
        <w:rPr>
          <w:rFonts w:ascii="Consolas" w:eastAsia="Consolas"/>
          <w:color w:val="006179"/>
          <w:sz w:val="19"/>
        </w:rPr>
        <w:t>message_handle</w:t>
      </w:r>
      <w:r>
        <w:rPr>
          <w:rFonts w:ascii="Consolas" w:eastAsia="Consolas"/>
          <w:color w:val="070707"/>
          <w:sz w:val="19"/>
        </w:rPr>
        <w:t>(</w:t>
      </w:r>
      <w:r>
        <w:rPr>
          <w:rFonts w:ascii="Consolas" w:eastAsia="Consolas"/>
          <w:color w:val="93548D"/>
          <w:sz w:val="19"/>
        </w:rPr>
        <w:t>self</w:t>
      </w:r>
      <w:r>
        <w:rPr>
          <w:rFonts w:ascii="Consolas" w:eastAsia="Consolas"/>
          <w:color w:val="070707"/>
          <w:spacing w:val="-3"/>
          <w:sz w:val="19"/>
        </w:rPr>
        <w:t xml:space="preserve">, </w:t>
      </w:r>
      <w:r>
        <w:rPr>
          <w:rFonts w:ascii="Consolas" w:eastAsia="Consolas"/>
          <w:color w:val="070707"/>
          <w:sz w:val="19"/>
        </w:rPr>
        <w:t>conn</w:t>
      </w:r>
      <w:r>
        <w:rPr>
          <w:rFonts w:ascii="Consolas" w:eastAsia="Consolas"/>
          <w:color w:val="070707"/>
          <w:spacing w:val="-3"/>
          <w:sz w:val="19"/>
        </w:rPr>
        <w:t xml:space="preserve">, </w:t>
      </w:r>
      <w:r>
        <w:rPr>
          <w:rFonts w:ascii="Consolas" w:eastAsia="Consolas"/>
          <w:color w:val="070707"/>
          <w:sz w:val="19"/>
        </w:rPr>
        <w:t>addr</w:t>
      </w:r>
      <w:r>
        <w:rPr>
          <w:rFonts w:ascii="Consolas" w:eastAsia="Consolas"/>
          <w:color w:val="070707"/>
          <w:spacing w:val="-1"/>
          <w:sz w:val="19"/>
        </w:rPr>
        <w:t xml:space="preserve">): </w:t>
      </w:r>
      <w:r>
        <w:rPr>
          <w:rFonts w:ascii="Consolas" w:eastAsia="Consolas"/>
          <w:color w:val="8B8B8B"/>
          <w:sz w:val="19"/>
        </w:rPr>
        <w:t>#</w:t>
      </w:r>
      <w:r>
        <w:rPr>
          <w:color w:val="8B8B8B"/>
          <w:spacing w:val="-16"/>
          <w:sz w:val="19"/>
        </w:rPr>
        <w:t xml:space="preserve">接收 </w:t>
      </w:r>
      <w:r>
        <w:rPr>
          <w:rFonts w:ascii="Consolas" w:eastAsia="Consolas"/>
          <w:color w:val="8B8B8B"/>
          <w:sz w:val="19"/>
        </w:rPr>
        <w:t>socket</w:t>
      </w:r>
      <w:r>
        <w:rPr>
          <w:rFonts w:ascii="Consolas" w:eastAsia="Consolas"/>
          <w:color w:val="8B8B8B"/>
          <w:spacing w:val="-58"/>
          <w:sz w:val="19"/>
        </w:rPr>
        <w:t xml:space="preserve"> </w:t>
      </w:r>
      <w:r>
        <w:rPr>
          <w:color w:val="8B8B8B"/>
          <w:spacing w:val="-2"/>
          <w:sz w:val="19"/>
        </w:rPr>
        <w:t>中的接收数据</w:t>
      </w:r>
    </w:p>
    <w:p>
      <w:pPr>
        <w:spacing w:before="69" w:line="307" w:lineRule="auto"/>
        <w:ind w:left="597" w:right="1268" w:firstLine="0"/>
        <w:jc w:val="left"/>
        <w:rPr>
          <w:sz w:val="19"/>
        </w:rPr>
      </w:pPr>
      <w:r>
        <w:rPr>
          <w:rFonts w:ascii="Consolas" w:eastAsia="Consolas"/>
          <w:color w:val="0033B3"/>
          <w:sz w:val="19"/>
        </w:rPr>
        <w:t>def</w:t>
      </w:r>
      <w:r>
        <w:rPr>
          <w:rFonts w:ascii="Consolas" w:eastAsia="Consolas"/>
          <w:color w:val="0033B3"/>
          <w:spacing w:val="-8"/>
          <w:sz w:val="19"/>
        </w:rPr>
        <w:t xml:space="preserve"> </w:t>
      </w:r>
      <w:r>
        <w:rPr>
          <w:rFonts w:ascii="Consolas" w:eastAsia="Consolas"/>
          <w:color w:val="006179"/>
          <w:sz w:val="19"/>
        </w:rPr>
        <w:t>process_data</w:t>
      </w:r>
      <w:r>
        <w:rPr>
          <w:rFonts w:ascii="Consolas" w:eastAsia="Consolas"/>
          <w:color w:val="070707"/>
          <w:sz w:val="19"/>
        </w:rPr>
        <w:t>(</w:t>
      </w:r>
      <w:r>
        <w:rPr>
          <w:rFonts w:ascii="Consolas" w:eastAsia="Consolas"/>
          <w:color w:val="93548D"/>
          <w:sz w:val="19"/>
        </w:rPr>
        <w:t>self</w:t>
      </w:r>
      <w:r>
        <w:rPr>
          <w:rFonts w:ascii="Consolas" w:eastAsia="Consolas"/>
          <w:color w:val="070707"/>
          <w:spacing w:val="-4"/>
          <w:sz w:val="19"/>
        </w:rPr>
        <w:t xml:space="preserve">, </w:t>
      </w:r>
      <w:r>
        <w:rPr>
          <w:rFonts w:ascii="Consolas" w:eastAsia="Consolas"/>
          <w:color w:val="070707"/>
          <w:sz w:val="19"/>
        </w:rPr>
        <w:t>conn</w:t>
      </w:r>
      <w:r>
        <w:rPr>
          <w:rFonts w:ascii="Consolas" w:eastAsia="Consolas"/>
          <w:color w:val="070707"/>
          <w:spacing w:val="-4"/>
          <w:sz w:val="19"/>
        </w:rPr>
        <w:t xml:space="preserve">, </w:t>
      </w:r>
      <w:r>
        <w:rPr>
          <w:rFonts w:ascii="Consolas" w:eastAsia="Consolas"/>
          <w:color w:val="070707"/>
          <w:sz w:val="19"/>
        </w:rPr>
        <w:t>buffer</w:t>
      </w:r>
      <w:r>
        <w:rPr>
          <w:rFonts w:ascii="Consolas" w:eastAsia="Consolas"/>
          <w:color w:val="070707"/>
          <w:spacing w:val="-3"/>
          <w:sz w:val="19"/>
        </w:rPr>
        <w:t xml:space="preserve">, </w:t>
      </w:r>
      <w:r>
        <w:rPr>
          <w:rFonts w:ascii="Consolas" w:eastAsia="Consolas"/>
          <w:color w:val="070707"/>
          <w:sz w:val="19"/>
        </w:rPr>
        <w:t>addr</w:t>
      </w:r>
      <w:r>
        <w:rPr>
          <w:rFonts w:ascii="Consolas" w:eastAsia="Consolas"/>
          <w:color w:val="070707"/>
          <w:spacing w:val="-3"/>
          <w:sz w:val="19"/>
        </w:rPr>
        <w:t xml:space="preserve">): </w:t>
      </w:r>
      <w:r>
        <w:rPr>
          <w:rFonts w:ascii="Consolas" w:eastAsia="Consolas"/>
          <w:color w:val="8B8B8B"/>
          <w:sz w:val="19"/>
        </w:rPr>
        <w:t>#</w:t>
      </w:r>
      <w:r>
        <w:rPr>
          <w:color w:val="8B8B8B"/>
          <w:sz w:val="19"/>
        </w:rPr>
        <w:t xml:space="preserve">根据发送不同类型的数据来尽情处理 </w:t>
      </w:r>
      <w:r>
        <w:rPr>
          <w:rFonts w:ascii="Consolas" w:eastAsia="Consolas"/>
          <w:color w:val="0033B3"/>
          <w:sz w:val="19"/>
        </w:rPr>
        <w:t xml:space="preserve">def </w:t>
      </w:r>
      <w:r>
        <w:rPr>
          <w:rFonts w:ascii="Consolas" w:eastAsia="Consolas"/>
          <w:color w:val="006179"/>
          <w:sz w:val="19"/>
        </w:rPr>
        <w:t>server_close</w:t>
      </w:r>
      <w:r>
        <w:rPr>
          <w:rFonts w:ascii="Consolas" w:eastAsia="Consolas"/>
          <w:color w:val="070707"/>
          <w:sz w:val="19"/>
        </w:rPr>
        <w:t>(</w:t>
      </w:r>
      <w:r>
        <w:rPr>
          <w:rFonts w:ascii="Consolas" w:eastAsia="Consolas"/>
          <w:color w:val="93548D"/>
          <w:sz w:val="19"/>
        </w:rPr>
        <w:t>self</w:t>
      </w:r>
      <w:r>
        <w:rPr>
          <w:rFonts w:ascii="Consolas" w:eastAsia="Consolas"/>
          <w:color w:val="070707"/>
          <w:sz w:val="19"/>
        </w:rPr>
        <w:t xml:space="preserve">): </w:t>
      </w:r>
      <w:r>
        <w:rPr>
          <w:rFonts w:ascii="Consolas" w:eastAsia="Consolas"/>
          <w:color w:val="8B8B8B"/>
          <w:sz w:val="19"/>
        </w:rPr>
        <w:t>#</w:t>
      </w:r>
      <w:r>
        <w:rPr>
          <w:color w:val="8B8B8B"/>
          <w:sz w:val="19"/>
        </w:rPr>
        <w:t>关闭服务器监听</w:t>
      </w:r>
    </w:p>
    <w:p>
      <w:pPr>
        <w:spacing w:before="1"/>
        <w:ind w:left="597" w:right="0" w:firstLine="0"/>
        <w:jc w:val="left"/>
        <w:rPr>
          <w:sz w:val="19"/>
        </w:rPr>
      </w:pPr>
      <w:r>
        <w:rPr>
          <w:rFonts w:ascii="Consolas" w:eastAsia="Consolas"/>
          <w:color w:val="0033B3"/>
          <w:sz w:val="19"/>
        </w:rPr>
        <w:t>def</w:t>
      </w:r>
      <w:r>
        <w:rPr>
          <w:rFonts w:ascii="Consolas" w:eastAsia="Consolas"/>
          <w:color w:val="0033B3"/>
          <w:spacing w:val="-10"/>
          <w:sz w:val="19"/>
        </w:rPr>
        <w:t xml:space="preserve"> </w:t>
      </w:r>
      <w:r>
        <w:rPr>
          <w:rFonts w:ascii="Consolas" w:eastAsia="Consolas"/>
          <w:color w:val="006179"/>
          <w:sz w:val="19"/>
        </w:rPr>
        <w:t>remove_client</w:t>
      </w:r>
      <w:r>
        <w:rPr>
          <w:rFonts w:ascii="Consolas" w:eastAsia="Consolas"/>
          <w:color w:val="070707"/>
          <w:sz w:val="19"/>
        </w:rPr>
        <w:t>(</w:t>
      </w:r>
      <w:r>
        <w:rPr>
          <w:rFonts w:ascii="Consolas" w:eastAsia="Consolas"/>
          <w:color w:val="93548D"/>
          <w:sz w:val="19"/>
        </w:rPr>
        <w:t>self</w:t>
      </w:r>
      <w:r>
        <w:rPr>
          <w:rFonts w:ascii="Consolas" w:eastAsia="Consolas"/>
          <w:color w:val="070707"/>
          <w:spacing w:val="-3"/>
          <w:sz w:val="19"/>
        </w:rPr>
        <w:t xml:space="preserve">, </w:t>
      </w:r>
      <w:r>
        <w:rPr>
          <w:rFonts w:ascii="Consolas" w:eastAsia="Consolas"/>
          <w:color w:val="070707"/>
          <w:sz w:val="19"/>
        </w:rPr>
        <w:t>client_ID)</w:t>
      </w:r>
      <w:r>
        <w:rPr>
          <w:rFonts w:ascii="Consolas" w:eastAsia="Consolas"/>
          <w:color w:val="070707"/>
          <w:spacing w:val="-3"/>
          <w:sz w:val="19"/>
        </w:rPr>
        <w:t xml:space="preserve">: </w:t>
      </w:r>
      <w:r>
        <w:rPr>
          <w:rFonts w:ascii="Consolas" w:eastAsia="Consolas"/>
          <w:color w:val="8B8B8B"/>
          <w:sz w:val="19"/>
        </w:rPr>
        <w:t>#</w:t>
      </w:r>
      <w:r>
        <w:rPr>
          <w:color w:val="8B8B8B"/>
          <w:spacing w:val="7"/>
          <w:sz w:val="19"/>
        </w:rPr>
        <w:t>从连接池中将</w:t>
      </w:r>
      <w:r>
        <w:rPr>
          <w:rFonts w:ascii="Consolas" w:eastAsia="Consolas"/>
          <w:color w:val="8B8B8B"/>
          <w:sz w:val="19"/>
        </w:rPr>
        <w:t>socket</w:t>
      </w:r>
      <w:r>
        <w:rPr>
          <w:rFonts w:ascii="Consolas" w:eastAsia="Consolas"/>
          <w:color w:val="8B8B8B"/>
          <w:spacing w:val="-56"/>
          <w:sz w:val="19"/>
        </w:rPr>
        <w:t xml:space="preserve"> </w:t>
      </w:r>
      <w:r>
        <w:rPr>
          <w:color w:val="8B8B8B"/>
          <w:spacing w:val="-5"/>
          <w:sz w:val="19"/>
        </w:rPr>
        <w:t>删除</w:t>
      </w:r>
    </w:p>
    <w:p>
      <w:pPr>
        <w:pStyle w:val="7"/>
        <w:spacing w:before="9"/>
        <w:rPr>
          <w:sz w:val="29"/>
        </w:rPr>
      </w:pPr>
    </w:p>
    <w:p>
      <w:pPr>
        <w:spacing w:before="0"/>
        <w:ind w:left="218" w:right="0" w:firstLine="0"/>
        <w:jc w:val="left"/>
        <w:rPr>
          <w:b/>
          <w:sz w:val="19"/>
        </w:rPr>
      </w:pPr>
      <w:r>
        <w:rPr>
          <w:rFonts w:ascii="Consolas" w:eastAsia="Consolas"/>
          <w:b/>
          <w:color w:val="8B8B8B"/>
          <w:spacing w:val="-7"/>
          <w:sz w:val="19"/>
        </w:rPr>
        <w:t xml:space="preserve"># </w:t>
      </w:r>
      <w:r>
        <w:rPr>
          <w:b/>
          <w:color w:val="8B8B8B"/>
          <w:spacing w:val="-4"/>
          <w:sz w:val="19"/>
        </w:rPr>
        <w:t>客户端</w:t>
      </w:r>
    </w:p>
    <w:p>
      <w:pPr>
        <w:spacing w:before="68"/>
        <w:ind w:left="597" w:right="0" w:firstLine="0"/>
        <w:jc w:val="left"/>
        <w:rPr>
          <w:sz w:val="19"/>
        </w:rPr>
      </w:pPr>
      <w:r>
        <w:rPr>
          <w:rFonts w:ascii="Consolas" w:eastAsia="Consolas"/>
          <w:color w:val="0033B3"/>
          <w:sz w:val="19"/>
        </w:rPr>
        <w:t>def</w:t>
      </w:r>
      <w:r>
        <w:rPr>
          <w:rFonts w:ascii="Consolas" w:eastAsia="Consolas"/>
          <w:color w:val="0033B3"/>
          <w:spacing w:val="-11"/>
          <w:sz w:val="19"/>
        </w:rPr>
        <w:t xml:space="preserve"> </w:t>
      </w:r>
      <w:r>
        <w:rPr>
          <w:rFonts w:ascii="Consolas" w:eastAsia="Consolas"/>
          <w:color w:val="006179"/>
          <w:sz w:val="19"/>
        </w:rPr>
        <w:t>client</w:t>
      </w:r>
      <w:r>
        <w:rPr>
          <w:rFonts w:ascii="Consolas" w:eastAsia="Consolas"/>
          <w:color w:val="070707"/>
          <w:sz w:val="19"/>
        </w:rPr>
        <w:t>(</w:t>
      </w:r>
      <w:r>
        <w:rPr>
          <w:rFonts w:ascii="Consolas" w:eastAsia="Consolas"/>
          <w:color w:val="93548D"/>
          <w:sz w:val="19"/>
        </w:rPr>
        <w:t>self</w:t>
      </w:r>
      <w:r>
        <w:rPr>
          <w:rFonts w:ascii="Consolas" w:eastAsia="Consolas"/>
          <w:color w:val="070707"/>
          <w:spacing w:val="-3"/>
          <w:sz w:val="19"/>
        </w:rPr>
        <w:t xml:space="preserve">, </w:t>
      </w:r>
      <w:r>
        <w:rPr>
          <w:rFonts w:ascii="Consolas" w:eastAsia="Consolas"/>
          <w:color w:val="070707"/>
          <w:sz w:val="19"/>
        </w:rPr>
        <w:t>host</w:t>
      </w:r>
      <w:r>
        <w:rPr>
          <w:rFonts w:ascii="Consolas" w:eastAsia="Consolas"/>
          <w:color w:val="070707"/>
          <w:spacing w:val="-2"/>
          <w:sz w:val="19"/>
        </w:rPr>
        <w:t xml:space="preserve">, </w:t>
      </w:r>
      <w:r>
        <w:rPr>
          <w:rFonts w:ascii="Consolas" w:eastAsia="Consolas"/>
          <w:color w:val="070707"/>
          <w:sz w:val="19"/>
        </w:rPr>
        <w:t>port</w:t>
      </w:r>
      <w:r>
        <w:rPr>
          <w:rFonts w:ascii="Consolas" w:eastAsia="Consolas"/>
          <w:color w:val="070707"/>
          <w:spacing w:val="-3"/>
          <w:sz w:val="19"/>
        </w:rPr>
        <w:t xml:space="preserve">, </w:t>
      </w:r>
      <w:r>
        <w:rPr>
          <w:rFonts w:ascii="Consolas" w:eastAsia="Consolas"/>
          <w:color w:val="808080"/>
          <w:sz w:val="19"/>
        </w:rPr>
        <w:t>username</w:t>
      </w:r>
      <w:r>
        <w:rPr>
          <w:rFonts w:ascii="Consolas" w:eastAsia="Consolas"/>
          <w:color w:val="070707"/>
          <w:spacing w:val="-2"/>
          <w:sz w:val="19"/>
        </w:rPr>
        <w:t xml:space="preserve">): </w:t>
      </w:r>
      <w:r>
        <w:rPr>
          <w:rFonts w:ascii="Consolas" w:eastAsia="Consolas"/>
          <w:color w:val="8B8B8B"/>
          <w:sz w:val="19"/>
        </w:rPr>
        <w:t>#</w:t>
      </w:r>
      <w:r>
        <w:rPr>
          <w:color w:val="8B8B8B"/>
          <w:spacing w:val="-15"/>
          <w:sz w:val="19"/>
        </w:rPr>
        <w:t xml:space="preserve">发起 </w:t>
      </w:r>
      <w:r>
        <w:rPr>
          <w:rFonts w:ascii="Consolas" w:eastAsia="Consolas"/>
          <w:color w:val="8B8B8B"/>
          <w:sz w:val="19"/>
        </w:rPr>
        <w:t>socket</w:t>
      </w:r>
      <w:r>
        <w:rPr>
          <w:rFonts w:ascii="Consolas" w:eastAsia="Consolas"/>
          <w:color w:val="8B8B8B"/>
          <w:spacing w:val="-58"/>
          <w:sz w:val="19"/>
        </w:rPr>
        <w:t xml:space="preserve"> </w:t>
      </w:r>
      <w:r>
        <w:rPr>
          <w:color w:val="8B8B8B"/>
          <w:spacing w:val="-1"/>
          <w:sz w:val="19"/>
        </w:rPr>
        <w:t>连接，交换公钥协商会话密钥</w:t>
      </w:r>
    </w:p>
    <w:p>
      <w:pPr>
        <w:spacing w:before="69" w:line="307" w:lineRule="auto"/>
        <w:ind w:left="597" w:right="3032" w:firstLine="0"/>
        <w:jc w:val="left"/>
        <w:rPr>
          <w:sz w:val="19"/>
        </w:rPr>
      </w:pPr>
      <w:r>
        <w:rPr>
          <w:rFonts w:ascii="Consolas" w:eastAsia="Consolas"/>
          <w:color w:val="0033B3"/>
          <w:sz w:val="19"/>
        </w:rPr>
        <w:t>def</w:t>
      </w:r>
      <w:r>
        <w:rPr>
          <w:rFonts w:ascii="Consolas" w:eastAsia="Consolas"/>
          <w:color w:val="0033B3"/>
          <w:spacing w:val="-9"/>
          <w:sz w:val="19"/>
        </w:rPr>
        <w:t xml:space="preserve"> </w:t>
      </w:r>
      <w:r>
        <w:rPr>
          <w:rFonts w:ascii="Consolas" w:eastAsia="Consolas"/>
          <w:color w:val="006179"/>
          <w:sz w:val="19"/>
        </w:rPr>
        <w:t>send_data</w:t>
      </w:r>
      <w:r>
        <w:rPr>
          <w:rFonts w:ascii="Consolas" w:eastAsia="Consolas"/>
          <w:color w:val="070707"/>
          <w:sz w:val="19"/>
        </w:rPr>
        <w:t>(</w:t>
      </w:r>
      <w:r>
        <w:rPr>
          <w:rFonts w:ascii="Consolas" w:eastAsia="Consolas"/>
          <w:color w:val="93548D"/>
          <w:sz w:val="19"/>
        </w:rPr>
        <w:t>self</w:t>
      </w:r>
      <w:r>
        <w:rPr>
          <w:rFonts w:ascii="Consolas" w:eastAsia="Consolas"/>
          <w:color w:val="070707"/>
          <w:spacing w:val="-3"/>
          <w:sz w:val="19"/>
        </w:rPr>
        <w:t xml:space="preserve">, </w:t>
      </w:r>
      <w:r>
        <w:rPr>
          <w:rFonts w:ascii="Consolas" w:eastAsia="Consolas"/>
          <w:color w:val="070707"/>
          <w:sz w:val="19"/>
        </w:rPr>
        <w:t>conn</w:t>
      </w:r>
      <w:r>
        <w:rPr>
          <w:rFonts w:ascii="Consolas" w:eastAsia="Consolas"/>
          <w:color w:val="070707"/>
          <w:spacing w:val="-3"/>
          <w:sz w:val="19"/>
        </w:rPr>
        <w:t xml:space="preserve">, </w:t>
      </w:r>
      <w:r>
        <w:rPr>
          <w:rFonts w:ascii="Consolas" w:eastAsia="Consolas"/>
          <w:color w:val="070707"/>
          <w:sz w:val="19"/>
        </w:rPr>
        <w:t>cmd</w:t>
      </w:r>
      <w:r>
        <w:rPr>
          <w:rFonts w:ascii="Consolas" w:eastAsia="Consolas"/>
          <w:color w:val="070707"/>
          <w:spacing w:val="-5"/>
          <w:sz w:val="19"/>
        </w:rPr>
        <w:t xml:space="preserve">, </w:t>
      </w:r>
      <w:r>
        <w:rPr>
          <w:rFonts w:ascii="Consolas" w:eastAsia="Consolas"/>
          <w:color w:val="070707"/>
          <w:sz w:val="19"/>
        </w:rPr>
        <w:t>**kv</w:t>
      </w:r>
      <w:r>
        <w:rPr>
          <w:rFonts w:ascii="Consolas" w:eastAsia="Consolas"/>
          <w:color w:val="070707"/>
          <w:spacing w:val="-2"/>
          <w:sz w:val="19"/>
        </w:rPr>
        <w:t xml:space="preserve">): </w:t>
      </w:r>
      <w:r>
        <w:rPr>
          <w:rFonts w:ascii="Consolas" w:eastAsia="Consolas"/>
          <w:color w:val="8B8B8B"/>
          <w:sz w:val="19"/>
        </w:rPr>
        <w:t>#</w:t>
      </w:r>
      <w:r>
        <w:rPr>
          <w:color w:val="8B8B8B"/>
          <w:sz w:val="19"/>
        </w:rPr>
        <w:t xml:space="preserve">根据不同请求发送数据 </w:t>
      </w:r>
      <w:r>
        <w:rPr>
          <w:rFonts w:ascii="Consolas" w:eastAsia="Consolas"/>
          <w:color w:val="0033B3"/>
          <w:sz w:val="19"/>
        </w:rPr>
        <w:t xml:space="preserve">def </w:t>
      </w:r>
      <w:r>
        <w:rPr>
          <w:rFonts w:ascii="Consolas" w:eastAsia="Consolas"/>
          <w:color w:val="006179"/>
          <w:sz w:val="19"/>
        </w:rPr>
        <w:t>socket_close</w:t>
      </w:r>
      <w:r>
        <w:rPr>
          <w:rFonts w:ascii="Consolas" w:eastAsia="Consolas"/>
          <w:color w:val="070707"/>
          <w:sz w:val="19"/>
        </w:rPr>
        <w:t>(</w:t>
      </w:r>
      <w:r>
        <w:rPr>
          <w:rFonts w:ascii="Consolas" w:eastAsia="Consolas"/>
          <w:color w:val="93548D"/>
          <w:sz w:val="19"/>
        </w:rPr>
        <w:t>self</w:t>
      </w:r>
      <w:r>
        <w:rPr>
          <w:rFonts w:ascii="Consolas" w:eastAsia="Consolas"/>
          <w:color w:val="070707"/>
          <w:sz w:val="19"/>
        </w:rPr>
        <w:t xml:space="preserve">, conn): </w:t>
      </w:r>
      <w:r>
        <w:rPr>
          <w:rFonts w:ascii="Consolas" w:eastAsia="Consolas"/>
          <w:color w:val="8B8B8B"/>
          <w:sz w:val="19"/>
        </w:rPr>
        <w:t>#</w:t>
      </w:r>
      <w:r>
        <w:rPr>
          <w:color w:val="8B8B8B"/>
          <w:sz w:val="19"/>
        </w:rPr>
        <w:t>关闭连接</w:t>
      </w:r>
    </w:p>
    <w:p>
      <w:pPr>
        <w:pStyle w:val="7"/>
        <w:rPr>
          <w:sz w:val="20"/>
        </w:rPr>
      </w:pPr>
    </w:p>
    <w:p>
      <w:pPr>
        <w:pStyle w:val="7"/>
        <w:rPr>
          <w:sz w:val="20"/>
        </w:rPr>
      </w:pPr>
    </w:p>
    <w:p>
      <w:pPr>
        <w:pStyle w:val="7"/>
        <w:spacing w:before="12"/>
        <w:rPr>
          <w:sz w:val="25"/>
        </w:rPr>
      </w:pPr>
    </w:p>
    <w:p>
      <w:pPr>
        <w:pStyle w:val="6"/>
        <w:numPr>
          <w:ilvl w:val="0"/>
          <w:numId w:val="11"/>
        </w:numPr>
        <w:tabs>
          <w:tab w:val="left" w:pos="531"/>
        </w:tabs>
        <w:spacing w:before="0" w:after="0" w:line="240" w:lineRule="auto"/>
        <w:ind w:left="531" w:right="0" w:hanging="313"/>
        <w:jc w:val="left"/>
        <w:rPr>
          <w:rFonts w:ascii="宋体" w:eastAsia="宋体"/>
        </w:rPr>
      </w:pPr>
      <w:r>
        <w:rPr>
          <w:rFonts w:ascii="宋体" w:eastAsia="宋体"/>
          <w:spacing w:val="-2"/>
        </w:rPr>
        <w:t>CS</w:t>
      </w:r>
      <w:r>
        <w:rPr>
          <w:rFonts w:ascii="宋体" w:eastAsia="宋体"/>
          <w:spacing w:val="-22"/>
        </w:rPr>
        <w:t xml:space="preserve"> 通信</w:t>
      </w:r>
    </w:p>
    <w:p>
      <w:pPr>
        <w:spacing w:before="145"/>
        <w:ind w:left="218" w:right="0" w:firstLine="0"/>
        <w:jc w:val="left"/>
        <w:rPr>
          <w:rFonts w:ascii="Consolas"/>
          <w:sz w:val="19"/>
        </w:rPr>
      </w:pPr>
      <w:r>
        <w:rPr>
          <w:rFonts w:ascii="Consolas"/>
          <w:color w:val="0033B3"/>
          <w:sz w:val="19"/>
        </w:rPr>
        <w:t>class</w:t>
      </w:r>
      <w:r>
        <w:rPr>
          <w:rFonts w:ascii="Consolas"/>
          <w:color w:val="0033B3"/>
          <w:spacing w:val="-3"/>
          <w:sz w:val="19"/>
        </w:rPr>
        <w:t xml:space="preserve"> </w:t>
      </w:r>
      <w:r>
        <w:rPr>
          <w:rFonts w:ascii="Consolas"/>
          <w:spacing w:val="-2"/>
          <w:sz w:val="19"/>
        </w:rPr>
        <w:t>Client_Socket</w:t>
      </w:r>
      <w:r>
        <w:rPr>
          <w:rFonts w:ascii="Consolas"/>
          <w:color w:val="070707"/>
          <w:spacing w:val="-2"/>
          <w:sz w:val="19"/>
        </w:rPr>
        <w:t>:</w:t>
      </w:r>
    </w:p>
    <w:p>
      <w:pPr>
        <w:pStyle w:val="7"/>
        <w:rPr>
          <w:rFonts w:ascii="Consolas"/>
          <w:sz w:val="18"/>
        </w:rPr>
      </w:pPr>
    </w:p>
    <w:p>
      <w:pPr>
        <w:pStyle w:val="7"/>
        <w:spacing w:before="5"/>
        <w:rPr>
          <w:rFonts w:ascii="Consolas"/>
          <w:sz w:val="15"/>
        </w:rPr>
      </w:pPr>
    </w:p>
    <w:p>
      <w:pPr>
        <w:spacing w:before="0"/>
        <w:ind w:left="218" w:right="0" w:firstLine="0"/>
        <w:jc w:val="left"/>
        <w:rPr>
          <w:b/>
          <w:sz w:val="19"/>
        </w:rPr>
      </w:pPr>
      <w:r>
        <w:rPr>
          <w:rFonts w:ascii="Consolas" w:eastAsia="Consolas"/>
          <w:b/>
          <w:color w:val="8B8B8B"/>
          <w:spacing w:val="-7"/>
          <w:sz w:val="19"/>
        </w:rPr>
        <w:t xml:space="preserve"># </w:t>
      </w:r>
      <w:r>
        <w:rPr>
          <w:b/>
          <w:color w:val="8B8B8B"/>
          <w:spacing w:val="-4"/>
          <w:sz w:val="19"/>
        </w:rPr>
        <w:t>初始化</w:t>
      </w:r>
    </w:p>
    <w:p>
      <w:pPr>
        <w:spacing w:before="79" w:line="316" w:lineRule="auto"/>
        <w:ind w:left="976" w:right="4914" w:hanging="380"/>
        <w:jc w:val="left"/>
        <w:rPr>
          <w:rFonts w:ascii="Consolas" w:eastAsia="Consolas"/>
          <w:sz w:val="19"/>
        </w:rPr>
      </w:pPr>
      <w:r>
        <w:rPr>
          <w:rFonts w:ascii="Consolas" w:eastAsia="Consolas"/>
          <w:color w:val="0033B3"/>
          <w:sz w:val="19"/>
        </w:rPr>
        <w:t xml:space="preserve">def </w:t>
      </w:r>
      <w:r>
        <w:rPr>
          <w:rFonts w:ascii="Times New Roman" w:eastAsia="Times New Roman"/>
          <w:color w:val="B100B1"/>
          <w:spacing w:val="80"/>
          <w:w w:val="150"/>
          <w:sz w:val="19"/>
          <w:u w:val="single" w:color="B000B0"/>
        </w:rPr>
        <w:t xml:space="preserve"> </w:t>
      </w:r>
      <w:r>
        <w:rPr>
          <w:rFonts w:ascii="Consolas" w:eastAsia="Consolas"/>
          <w:color w:val="B100B1"/>
          <w:sz w:val="19"/>
        </w:rPr>
        <w:t>init</w:t>
      </w:r>
      <w:r>
        <w:rPr>
          <w:rFonts w:ascii="Times New Roman" w:eastAsia="Times New Roman"/>
          <w:color w:val="B100B1"/>
          <w:spacing w:val="80"/>
          <w:w w:val="150"/>
          <w:sz w:val="19"/>
          <w:u w:val="single" w:color="B000B0"/>
        </w:rPr>
        <w:t xml:space="preserve"> </w:t>
      </w:r>
      <w:r>
        <w:rPr>
          <w:rFonts w:ascii="Consolas" w:eastAsia="Consolas"/>
          <w:color w:val="070707"/>
          <w:sz w:val="19"/>
        </w:rPr>
        <w:t>(</w:t>
      </w:r>
      <w:r>
        <w:rPr>
          <w:rFonts w:ascii="Consolas" w:eastAsia="Consolas"/>
          <w:color w:val="93548D"/>
          <w:sz w:val="19"/>
        </w:rPr>
        <w:t>self</w:t>
      </w:r>
      <w:r>
        <w:rPr>
          <w:rFonts w:ascii="Consolas" w:eastAsia="Consolas"/>
          <w:color w:val="070707"/>
          <w:sz w:val="19"/>
        </w:rPr>
        <w:t xml:space="preserve">, logger,username): </w:t>
      </w:r>
      <w:r>
        <w:rPr>
          <w:rFonts w:ascii="Consolas" w:eastAsia="Consolas"/>
          <w:color w:val="93548D"/>
          <w:sz w:val="19"/>
        </w:rPr>
        <w:t>self</w:t>
      </w:r>
      <w:r>
        <w:rPr>
          <w:rFonts w:ascii="Consolas" w:eastAsia="Consolas"/>
          <w:color w:val="070707"/>
          <w:sz w:val="19"/>
        </w:rPr>
        <w:t xml:space="preserve">.flag = </w:t>
      </w:r>
      <w:r>
        <w:rPr>
          <w:rFonts w:ascii="Consolas" w:eastAsia="Consolas"/>
          <w:color w:val="1650EB"/>
          <w:sz w:val="19"/>
        </w:rPr>
        <w:t xml:space="preserve">0 </w:t>
      </w:r>
      <w:r>
        <w:rPr>
          <w:rFonts w:ascii="Consolas" w:eastAsia="Consolas"/>
          <w:color w:val="8B8B8B"/>
          <w:sz w:val="19"/>
        </w:rPr>
        <w:t>#</w:t>
      </w:r>
      <w:r>
        <w:rPr>
          <w:color w:val="8B8B8B"/>
          <w:sz w:val="19"/>
        </w:rPr>
        <w:t xml:space="preserve">设置接收标志位 </w:t>
      </w:r>
      <w:r>
        <w:rPr>
          <w:rFonts w:ascii="Consolas" w:eastAsia="Consolas"/>
          <w:color w:val="93548D"/>
          <w:sz w:val="19"/>
        </w:rPr>
        <w:t>self</w:t>
      </w:r>
      <w:r>
        <w:rPr>
          <w:rFonts w:ascii="Consolas" w:eastAsia="Consolas"/>
          <w:color w:val="070707"/>
          <w:sz w:val="19"/>
        </w:rPr>
        <w:t>.PUBKEY_get</w:t>
      </w:r>
      <w:r>
        <w:rPr>
          <w:rFonts w:ascii="Consolas" w:eastAsia="Consolas"/>
          <w:color w:val="070707"/>
          <w:spacing w:val="-8"/>
          <w:sz w:val="19"/>
        </w:rPr>
        <w:t xml:space="preserve"> = </w:t>
      </w:r>
      <w:r>
        <w:rPr>
          <w:rFonts w:ascii="Consolas" w:eastAsia="Consolas"/>
          <w:color w:val="1650EB"/>
          <w:sz w:val="19"/>
        </w:rPr>
        <w:t>0</w:t>
      </w:r>
      <w:r>
        <w:rPr>
          <w:rFonts w:ascii="Consolas" w:eastAsia="Consolas"/>
          <w:color w:val="1650EB"/>
          <w:spacing w:val="-13"/>
          <w:sz w:val="19"/>
        </w:rPr>
        <w:t xml:space="preserve"> </w:t>
      </w:r>
      <w:r>
        <w:rPr>
          <w:rFonts w:ascii="Consolas" w:eastAsia="Consolas"/>
          <w:color w:val="8B8B8B"/>
          <w:sz w:val="19"/>
        </w:rPr>
        <w:t>#</w:t>
      </w:r>
      <w:r>
        <w:rPr>
          <w:color w:val="8B8B8B"/>
          <w:sz w:val="19"/>
        </w:rPr>
        <w:t xml:space="preserve">获取对方节点公钥 </w:t>
      </w:r>
      <w:r>
        <w:rPr>
          <w:rFonts w:ascii="Consolas" w:eastAsia="Consolas"/>
          <w:color w:val="93548D"/>
          <w:sz w:val="19"/>
        </w:rPr>
        <w:t>self</w:t>
      </w:r>
      <w:r>
        <w:rPr>
          <w:rFonts w:ascii="Consolas" w:eastAsia="Consolas"/>
          <w:color w:val="070707"/>
          <w:sz w:val="19"/>
        </w:rPr>
        <w:t>.username = username</w:t>
      </w:r>
    </w:p>
    <w:p>
      <w:pPr>
        <w:spacing w:before="18"/>
        <w:ind w:left="976" w:right="0" w:firstLine="0"/>
        <w:jc w:val="left"/>
        <w:rPr>
          <w:rFonts w:ascii="Consolas"/>
          <w:sz w:val="19"/>
        </w:rPr>
      </w:pPr>
      <w:r>
        <w:rPr>
          <w:rFonts w:ascii="Consolas"/>
          <w:color w:val="93548D"/>
          <w:sz w:val="19"/>
        </w:rPr>
        <w:t>self</w:t>
      </w:r>
      <w:r>
        <w:rPr>
          <w:rFonts w:ascii="Consolas"/>
          <w:color w:val="070707"/>
          <w:sz w:val="19"/>
        </w:rPr>
        <w:t>.log</w:t>
      </w:r>
      <w:r>
        <w:rPr>
          <w:rFonts w:ascii="Consolas"/>
          <w:color w:val="070707"/>
          <w:spacing w:val="-1"/>
          <w:sz w:val="19"/>
        </w:rPr>
        <w:t xml:space="preserve"> </w:t>
      </w:r>
      <w:r>
        <w:rPr>
          <w:rFonts w:ascii="Consolas"/>
          <w:color w:val="070707"/>
          <w:sz w:val="19"/>
        </w:rPr>
        <w:t>=</w:t>
      </w:r>
      <w:r>
        <w:rPr>
          <w:rFonts w:ascii="Consolas"/>
          <w:color w:val="070707"/>
          <w:spacing w:val="-3"/>
          <w:sz w:val="19"/>
        </w:rPr>
        <w:t xml:space="preserve"> </w:t>
      </w:r>
      <w:r>
        <w:rPr>
          <w:rFonts w:ascii="Consolas"/>
          <w:color w:val="070707"/>
          <w:spacing w:val="-2"/>
          <w:sz w:val="19"/>
        </w:rPr>
        <w:t>logger</w:t>
      </w:r>
    </w:p>
    <w:p>
      <w:pPr>
        <w:spacing w:before="89" w:line="336" w:lineRule="auto"/>
        <w:ind w:left="976" w:right="2046" w:firstLine="0"/>
        <w:jc w:val="left"/>
        <w:rPr>
          <w:rFonts w:ascii="Consolas"/>
          <w:sz w:val="19"/>
        </w:rPr>
      </w:pPr>
      <w:r>
        <w:rPr>
          <w:rFonts w:ascii="Consolas"/>
          <w:color w:val="93548D"/>
          <w:sz w:val="19"/>
        </w:rPr>
        <w:t>self</w:t>
      </w:r>
      <w:r>
        <w:rPr>
          <w:rFonts w:ascii="Consolas"/>
          <w:color w:val="070707"/>
          <w:sz w:val="19"/>
        </w:rPr>
        <w:t xml:space="preserve">.host = socket.gethostbyname(socket.gethostname()) </w:t>
      </w:r>
      <w:r>
        <w:rPr>
          <w:rFonts w:ascii="Consolas"/>
          <w:color w:val="93548D"/>
          <w:sz w:val="19"/>
        </w:rPr>
        <w:t>self</w:t>
      </w:r>
      <w:r>
        <w:rPr>
          <w:rFonts w:ascii="Consolas"/>
          <w:color w:val="070707"/>
          <w:sz w:val="19"/>
        </w:rPr>
        <w:t xml:space="preserve">.sock = socket.socket(socket.AF_INET, socket.SOCK_STREAM) </w:t>
      </w:r>
      <w:r>
        <w:rPr>
          <w:rFonts w:ascii="Consolas"/>
          <w:color w:val="93548D"/>
          <w:sz w:val="19"/>
        </w:rPr>
        <w:t>self</w:t>
      </w:r>
      <w:r>
        <w:rPr>
          <w:rFonts w:ascii="Consolas"/>
          <w:color w:val="070707"/>
          <w:sz w:val="19"/>
        </w:rPr>
        <w:t>.sock.setsockopt(socket.SOL_SOCKET,</w:t>
      </w:r>
      <w:r>
        <w:rPr>
          <w:rFonts w:ascii="Consolas"/>
          <w:color w:val="070707"/>
          <w:spacing w:val="-17"/>
          <w:sz w:val="19"/>
        </w:rPr>
        <w:t xml:space="preserve"> </w:t>
      </w:r>
      <w:r>
        <w:rPr>
          <w:rFonts w:ascii="Consolas"/>
          <w:color w:val="070707"/>
          <w:sz w:val="19"/>
        </w:rPr>
        <w:t>socket.SO_REUSEADDR,</w:t>
      </w:r>
      <w:r>
        <w:rPr>
          <w:rFonts w:ascii="Consolas"/>
          <w:color w:val="070707"/>
          <w:spacing w:val="-17"/>
          <w:sz w:val="19"/>
        </w:rPr>
        <w:t xml:space="preserve"> </w:t>
      </w:r>
      <w:r>
        <w:rPr>
          <w:rFonts w:ascii="Consolas"/>
          <w:color w:val="1650EB"/>
          <w:sz w:val="19"/>
        </w:rPr>
        <w:t>1</w:t>
      </w:r>
      <w:r>
        <w:rPr>
          <w:rFonts w:ascii="Consolas"/>
          <w:color w:val="070707"/>
          <w:sz w:val="19"/>
        </w:rPr>
        <w:t>)</w:t>
      </w:r>
    </w:p>
    <w:p>
      <w:pPr>
        <w:pStyle w:val="7"/>
        <w:spacing w:before="11"/>
        <w:rPr>
          <w:rFonts w:ascii="Consolas"/>
          <w:sz w:val="25"/>
        </w:rPr>
      </w:pPr>
    </w:p>
    <w:p>
      <w:pPr>
        <w:spacing w:before="0"/>
        <w:ind w:left="218" w:right="0" w:firstLine="0"/>
        <w:jc w:val="left"/>
        <w:rPr>
          <w:b/>
          <w:sz w:val="19"/>
        </w:rPr>
      </w:pPr>
      <w:r>
        <w:rPr>
          <w:rFonts w:ascii="Consolas" w:eastAsia="Consolas"/>
          <w:b/>
          <w:color w:val="8B8B8B"/>
          <w:spacing w:val="-11"/>
          <w:sz w:val="19"/>
        </w:rPr>
        <w:t xml:space="preserve"># </w:t>
      </w:r>
      <w:r>
        <w:rPr>
          <w:b/>
          <w:color w:val="8B8B8B"/>
          <w:spacing w:val="-13"/>
          <w:sz w:val="19"/>
        </w:rPr>
        <w:t xml:space="preserve">客户端 </w:t>
      </w:r>
      <w:r>
        <w:rPr>
          <w:rFonts w:ascii="Consolas" w:eastAsia="Consolas"/>
          <w:b/>
          <w:color w:val="8B8B8B"/>
          <w:sz w:val="19"/>
        </w:rPr>
        <w:t>socket</w:t>
      </w:r>
      <w:r>
        <w:rPr>
          <w:rFonts w:ascii="Consolas" w:eastAsia="Consolas"/>
          <w:b/>
          <w:color w:val="8B8B8B"/>
          <w:spacing w:val="-56"/>
          <w:sz w:val="19"/>
        </w:rPr>
        <w:t xml:space="preserve"> </w:t>
      </w:r>
      <w:r>
        <w:rPr>
          <w:b/>
          <w:color w:val="8B8B8B"/>
          <w:spacing w:val="-5"/>
          <w:sz w:val="19"/>
        </w:rPr>
        <w:t>方法</w:t>
      </w:r>
    </w:p>
    <w:p>
      <w:pPr>
        <w:spacing w:before="68" w:line="307" w:lineRule="auto"/>
        <w:ind w:left="597" w:right="3241" w:firstLine="0"/>
        <w:jc w:val="left"/>
        <w:rPr>
          <w:sz w:val="19"/>
        </w:rPr>
      </w:pPr>
      <w:r>
        <w:rPr>
          <w:rFonts w:ascii="Consolas" w:eastAsia="Consolas"/>
          <w:color w:val="0033B3"/>
          <w:sz w:val="19"/>
        </w:rPr>
        <w:t>def</w:t>
      </w:r>
      <w:r>
        <w:rPr>
          <w:rFonts w:ascii="Consolas" w:eastAsia="Consolas"/>
          <w:color w:val="0033B3"/>
          <w:spacing w:val="-18"/>
          <w:sz w:val="19"/>
        </w:rPr>
        <w:t xml:space="preserve"> </w:t>
      </w:r>
      <w:r>
        <w:rPr>
          <w:rFonts w:ascii="Consolas" w:eastAsia="Consolas"/>
          <w:color w:val="006179"/>
          <w:sz w:val="19"/>
        </w:rPr>
        <w:t>server_connect</w:t>
      </w:r>
      <w:r>
        <w:rPr>
          <w:rFonts w:ascii="Consolas" w:eastAsia="Consolas"/>
          <w:color w:val="070707"/>
          <w:sz w:val="19"/>
        </w:rPr>
        <w:t>(</w:t>
      </w:r>
      <w:r>
        <w:rPr>
          <w:rFonts w:ascii="Consolas" w:eastAsia="Consolas"/>
          <w:color w:val="93548D"/>
          <w:sz w:val="19"/>
        </w:rPr>
        <w:t>self</w:t>
      </w:r>
      <w:r>
        <w:rPr>
          <w:rFonts w:ascii="Consolas" w:eastAsia="Consolas"/>
          <w:color w:val="070707"/>
          <w:sz w:val="19"/>
        </w:rPr>
        <w:t>,host,port</w:t>
      </w:r>
      <w:r>
        <w:rPr>
          <w:rFonts w:ascii="Consolas" w:eastAsia="Consolas"/>
          <w:color w:val="070707"/>
          <w:spacing w:val="-6"/>
          <w:sz w:val="19"/>
        </w:rPr>
        <w:t xml:space="preserve">): </w:t>
      </w:r>
      <w:r>
        <w:rPr>
          <w:rFonts w:ascii="Consolas" w:eastAsia="Consolas"/>
          <w:color w:val="8B8B8B"/>
          <w:sz w:val="19"/>
        </w:rPr>
        <w:t>#</w:t>
      </w:r>
      <w:r>
        <w:rPr>
          <w:color w:val="8B8B8B"/>
          <w:sz w:val="19"/>
        </w:rPr>
        <w:t xml:space="preserve">与中心服务器发起连接 </w:t>
      </w:r>
      <w:r>
        <w:rPr>
          <w:rFonts w:ascii="Consolas" w:eastAsia="Consolas"/>
          <w:color w:val="0033B3"/>
          <w:sz w:val="19"/>
        </w:rPr>
        <w:t xml:space="preserve">def </w:t>
      </w:r>
      <w:r>
        <w:rPr>
          <w:rFonts w:ascii="Consolas" w:eastAsia="Consolas"/>
          <w:color w:val="006179"/>
          <w:sz w:val="19"/>
        </w:rPr>
        <w:t>send_request</w:t>
      </w:r>
      <w:r>
        <w:rPr>
          <w:rFonts w:ascii="Consolas" w:eastAsia="Consolas"/>
          <w:color w:val="070707"/>
          <w:sz w:val="19"/>
        </w:rPr>
        <w:t>(</w:t>
      </w:r>
      <w:r>
        <w:rPr>
          <w:rFonts w:ascii="Consolas" w:eastAsia="Consolas"/>
          <w:color w:val="93548D"/>
          <w:sz w:val="19"/>
        </w:rPr>
        <w:t>self</w:t>
      </w:r>
      <w:r>
        <w:rPr>
          <w:rFonts w:ascii="Consolas" w:eastAsia="Consolas"/>
          <w:color w:val="070707"/>
          <w:sz w:val="19"/>
        </w:rPr>
        <w:t>, cmd, msg</w:t>
      </w:r>
      <w:r>
        <w:rPr>
          <w:rFonts w:ascii="Consolas" w:eastAsia="Consolas"/>
          <w:color w:val="070707"/>
          <w:spacing w:val="26"/>
          <w:sz w:val="19"/>
        </w:rPr>
        <w:t xml:space="preserve">): </w:t>
      </w:r>
      <w:r>
        <w:rPr>
          <w:rFonts w:ascii="Consolas" w:eastAsia="Consolas"/>
          <w:color w:val="8B8B8B"/>
          <w:sz w:val="19"/>
        </w:rPr>
        <w:t>#</w:t>
      </w:r>
      <w:r>
        <w:rPr>
          <w:color w:val="8B8B8B"/>
          <w:sz w:val="19"/>
        </w:rPr>
        <w:t xml:space="preserve">根据不同命令封装待 </w:t>
      </w:r>
      <w:r>
        <w:rPr>
          <w:rFonts w:ascii="Consolas" w:eastAsia="Consolas"/>
          <w:color w:val="0033B3"/>
          <w:sz w:val="19"/>
        </w:rPr>
        <w:t xml:space="preserve">def </w:t>
      </w:r>
      <w:r>
        <w:rPr>
          <w:rFonts w:ascii="Consolas" w:eastAsia="Consolas"/>
          <w:color w:val="006179"/>
          <w:sz w:val="19"/>
        </w:rPr>
        <w:t>receive</w:t>
      </w:r>
      <w:r>
        <w:rPr>
          <w:rFonts w:ascii="Consolas" w:eastAsia="Consolas"/>
          <w:color w:val="070707"/>
          <w:sz w:val="19"/>
        </w:rPr>
        <w:t>(</w:t>
      </w:r>
      <w:r>
        <w:rPr>
          <w:rFonts w:ascii="Consolas" w:eastAsia="Consolas"/>
          <w:color w:val="93548D"/>
          <w:sz w:val="19"/>
        </w:rPr>
        <w:t>self</w:t>
      </w:r>
      <w:r>
        <w:rPr>
          <w:rFonts w:ascii="Consolas" w:eastAsia="Consolas"/>
          <w:color w:val="070707"/>
          <w:sz w:val="19"/>
        </w:rPr>
        <w:t xml:space="preserve">): </w:t>
      </w:r>
      <w:r>
        <w:rPr>
          <w:rFonts w:ascii="Consolas" w:eastAsia="Consolas"/>
          <w:color w:val="8B8B8B"/>
          <w:sz w:val="19"/>
        </w:rPr>
        <w:t>#</w:t>
      </w:r>
      <w:r>
        <w:rPr>
          <w:color w:val="8B8B8B"/>
          <w:sz w:val="19"/>
        </w:rPr>
        <w:t>接收中心服务器反馈的数据</w:t>
      </w:r>
    </w:p>
    <w:p>
      <w:pPr>
        <w:spacing w:before="2"/>
        <w:ind w:left="597" w:right="0" w:firstLine="0"/>
        <w:jc w:val="left"/>
        <w:rPr>
          <w:sz w:val="19"/>
        </w:rPr>
      </w:pPr>
      <w:r>
        <w:rPr>
          <w:rFonts w:ascii="Consolas" w:eastAsia="Consolas"/>
          <w:color w:val="0033B3"/>
          <w:sz w:val="19"/>
        </w:rPr>
        <w:t>def</w:t>
      </w:r>
      <w:r>
        <w:rPr>
          <w:rFonts w:ascii="Consolas" w:eastAsia="Consolas"/>
          <w:color w:val="0033B3"/>
          <w:spacing w:val="-7"/>
          <w:sz w:val="19"/>
        </w:rPr>
        <w:t xml:space="preserve"> </w:t>
      </w:r>
      <w:r>
        <w:rPr>
          <w:rFonts w:ascii="Consolas" w:eastAsia="Consolas"/>
          <w:color w:val="006179"/>
          <w:sz w:val="19"/>
        </w:rPr>
        <w:t>publickey_get</w:t>
      </w:r>
      <w:r>
        <w:rPr>
          <w:rFonts w:ascii="Consolas" w:eastAsia="Consolas"/>
          <w:color w:val="070707"/>
          <w:sz w:val="19"/>
        </w:rPr>
        <w:t>(</w:t>
      </w:r>
      <w:r>
        <w:rPr>
          <w:rFonts w:ascii="Consolas" w:eastAsia="Consolas"/>
          <w:color w:val="93548D"/>
          <w:sz w:val="19"/>
        </w:rPr>
        <w:t>self</w:t>
      </w:r>
      <w:r>
        <w:rPr>
          <w:rFonts w:ascii="Consolas" w:eastAsia="Consolas"/>
          <w:color w:val="070707"/>
          <w:spacing w:val="-4"/>
          <w:sz w:val="19"/>
        </w:rPr>
        <w:t xml:space="preserve">, </w:t>
      </w:r>
      <w:r>
        <w:rPr>
          <w:rFonts w:ascii="Consolas" w:eastAsia="Consolas"/>
          <w:color w:val="070707"/>
          <w:sz w:val="19"/>
        </w:rPr>
        <w:t>username</w:t>
      </w:r>
      <w:r>
        <w:rPr>
          <w:rFonts w:ascii="Consolas" w:eastAsia="Consolas"/>
          <w:color w:val="070707"/>
          <w:spacing w:val="-2"/>
          <w:sz w:val="19"/>
        </w:rPr>
        <w:t xml:space="preserve">): </w:t>
      </w:r>
      <w:r>
        <w:rPr>
          <w:rFonts w:ascii="Consolas" w:eastAsia="Consolas"/>
          <w:color w:val="8B8B8B"/>
          <w:sz w:val="19"/>
        </w:rPr>
        <w:t>#</w:t>
      </w:r>
      <w:r>
        <w:rPr>
          <w:color w:val="8B8B8B"/>
          <w:spacing w:val="-2"/>
          <w:sz w:val="19"/>
        </w:rPr>
        <w:t>获取对方节点公钥</w:t>
      </w:r>
    </w:p>
    <w:p>
      <w:pPr>
        <w:spacing w:after="0"/>
        <w:jc w:val="left"/>
        <w:rPr>
          <w:sz w:val="19"/>
        </w:rPr>
        <w:sectPr>
          <w:pgSz w:w="11910" w:h="16840"/>
          <w:pgMar w:top="1420" w:right="1100" w:bottom="280" w:left="1200" w:header="720" w:footer="720" w:gutter="0"/>
          <w:cols w:space="720" w:num="1"/>
        </w:sectPr>
      </w:pPr>
    </w:p>
    <w:p>
      <w:pPr>
        <w:pStyle w:val="6"/>
        <w:numPr>
          <w:ilvl w:val="0"/>
          <w:numId w:val="11"/>
        </w:numPr>
        <w:tabs>
          <w:tab w:val="left" w:pos="531"/>
        </w:tabs>
        <w:spacing w:before="40" w:after="0" w:line="240" w:lineRule="auto"/>
        <w:ind w:left="531" w:right="0" w:hanging="313"/>
        <w:jc w:val="left"/>
        <w:rPr>
          <w:rFonts w:ascii="宋体" w:eastAsia="宋体"/>
        </w:rPr>
      </w:pPr>
      <w:r>
        <w:rPr>
          <w:rFonts w:ascii="宋体" w:eastAsia="宋体"/>
          <w:spacing w:val="-4"/>
        </w:rPr>
        <w:t>信息隐藏</w:t>
      </w:r>
    </w:p>
    <w:p>
      <w:pPr>
        <w:spacing w:before="135"/>
        <w:ind w:left="218" w:right="0" w:firstLine="0"/>
        <w:jc w:val="left"/>
        <w:rPr>
          <w:b/>
          <w:sz w:val="19"/>
        </w:rPr>
      </w:pPr>
      <w:r>
        <w:rPr>
          <w:rFonts w:ascii="Consolas" w:eastAsia="Consolas"/>
          <w:b/>
          <w:color w:val="8B8B8B"/>
          <w:spacing w:val="-6"/>
          <w:sz w:val="19"/>
        </w:rPr>
        <w:t xml:space="preserve"># </w:t>
      </w:r>
      <w:r>
        <w:rPr>
          <w:rFonts w:ascii="Consolas" w:eastAsia="Consolas"/>
          <w:b/>
          <w:color w:val="8B8B8B"/>
          <w:sz w:val="19"/>
        </w:rPr>
        <w:t>ImageHide</w:t>
      </w:r>
      <w:r>
        <w:rPr>
          <w:rFonts w:ascii="Consolas" w:eastAsia="Consolas"/>
          <w:b/>
          <w:color w:val="8B8B8B"/>
          <w:spacing w:val="-56"/>
          <w:sz w:val="19"/>
        </w:rPr>
        <w:t xml:space="preserve"> </w:t>
      </w:r>
      <w:r>
        <w:rPr>
          <w:b/>
          <w:color w:val="8B8B8B"/>
          <w:spacing w:val="-5"/>
          <w:sz w:val="19"/>
        </w:rPr>
        <w:t>算法</w:t>
      </w:r>
    </w:p>
    <w:p>
      <w:pPr>
        <w:spacing w:before="68"/>
        <w:ind w:left="638" w:right="0" w:firstLine="0"/>
        <w:jc w:val="left"/>
        <w:rPr>
          <w:sz w:val="19"/>
        </w:rPr>
      </w:pPr>
      <w:r>
        <w:rPr>
          <w:color w:val="2E5395"/>
          <w:sz w:val="19"/>
        </w:rPr>
        <w:t>def</w:t>
      </w:r>
      <w:r>
        <w:rPr>
          <w:color w:val="2E5395"/>
          <w:spacing w:val="-8"/>
          <w:sz w:val="19"/>
        </w:rPr>
        <w:t xml:space="preserve"> </w:t>
      </w:r>
      <w:r>
        <w:rPr>
          <w:color w:val="006666"/>
          <w:sz w:val="19"/>
        </w:rPr>
        <w:t>select_image</w:t>
      </w:r>
      <w:r>
        <w:rPr>
          <w:sz w:val="19"/>
        </w:rPr>
        <w:t>(event)</w:t>
      </w:r>
      <w:r>
        <w:rPr>
          <w:spacing w:val="-3"/>
          <w:sz w:val="19"/>
        </w:rPr>
        <w:t xml:space="preserve">: </w:t>
      </w:r>
      <w:r>
        <w:rPr>
          <w:color w:val="808080"/>
          <w:spacing w:val="-1"/>
          <w:sz w:val="19"/>
        </w:rPr>
        <w:t>#实现选择本地图片文件的功能</w:t>
      </w:r>
    </w:p>
    <w:p>
      <w:pPr>
        <w:spacing w:before="69" w:line="307" w:lineRule="auto"/>
        <w:ind w:left="638" w:right="2934" w:firstLine="0"/>
        <w:jc w:val="left"/>
        <w:rPr>
          <w:sz w:val="19"/>
        </w:rPr>
      </w:pPr>
      <w:r>
        <w:rPr>
          <w:color w:val="2E5395"/>
          <w:sz w:val="19"/>
        </w:rPr>
        <w:t>def</w:t>
      </w:r>
      <w:r>
        <w:rPr>
          <w:color w:val="2E5395"/>
          <w:spacing w:val="-21"/>
          <w:sz w:val="19"/>
        </w:rPr>
        <w:t xml:space="preserve"> </w:t>
      </w:r>
      <w:r>
        <w:rPr>
          <w:color w:val="006666"/>
          <w:sz w:val="19"/>
        </w:rPr>
        <w:t>toasc</w:t>
      </w:r>
      <w:r>
        <w:rPr>
          <w:sz w:val="19"/>
        </w:rPr>
        <w:t>(strr</w:t>
      </w:r>
      <w:r>
        <w:rPr>
          <w:spacing w:val="-5"/>
          <w:sz w:val="19"/>
        </w:rPr>
        <w:t xml:space="preserve">): </w:t>
      </w:r>
      <w:r>
        <w:rPr>
          <w:color w:val="808080"/>
          <w:spacing w:val="-5"/>
          <w:sz w:val="19"/>
        </w:rPr>
        <w:t xml:space="preserve">#实现将字符串转换为 </w:t>
      </w:r>
      <w:r>
        <w:rPr>
          <w:color w:val="808080"/>
          <w:sz w:val="19"/>
        </w:rPr>
        <w:t xml:space="preserve">ASC||码的列表，并返回该列表 </w:t>
      </w:r>
      <w:r>
        <w:rPr>
          <w:color w:val="2E5395"/>
          <w:sz w:val="19"/>
        </w:rPr>
        <w:t xml:space="preserve">def </w:t>
      </w:r>
      <w:r>
        <w:rPr>
          <w:color w:val="006666"/>
          <w:sz w:val="19"/>
        </w:rPr>
        <w:t>bin_to_text</w:t>
      </w:r>
      <w:r>
        <w:rPr>
          <w:sz w:val="19"/>
        </w:rPr>
        <w:t xml:space="preserve">(bin_str): </w:t>
      </w:r>
      <w:r>
        <w:rPr>
          <w:color w:val="808080"/>
          <w:sz w:val="19"/>
        </w:rPr>
        <w:t>#将二进制转换为文本形式</w:t>
      </w:r>
    </w:p>
    <w:p>
      <w:pPr>
        <w:spacing w:before="1" w:line="307" w:lineRule="auto"/>
        <w:ind w:left="638" w:right="3265" w:firstLine="0"/>
        <w:jc w:val="left"/>
        <w:rPr>
          <w:sz w:val="19"/>
        </w:rPr>
      </w:pPr>
      <w:r>
        <w:rPr>
          <w:color w:val="2E5395"/>
          <w:sz w:val="19"/>
        </w:rPr>
        <w:t xml:space="preserve">def </w:t>
      </w:r>
      <w:r>
        <w:rPr>
          <w:color w:val="006666"/>
          <w:sz w:val="19"/>
        </w:rPr>
        <w:t>enc_file(event)</w:t>
      </w:r>
      <w:r>
        <w:rPr>
          <w:sz w:val="19"/>
        </w:rPr>
        <w:t xml:space="preserve">: </w:t>
      </w:r>
      <w:r>
        <w:rPr>
          <w:color w:val="808080"/>
          <w:sz w:val="19"/>
        </w:rPr>
        <w:t xml:space="preserve">#用于将用户输入的文本写入到一个文件中 </w:t>
      </w:r>
      <w:r>
        <w:rPr>
          <w:color w:val="2E5395"/>
          <w:sz w:val="19"/>
        </w:rPr>
        <w:t>def</w:t>
      </w:r>
      <w:r>
        <w:rPr>
          <w:color w:val="2E5395"/>
          <w:spacing w:val="-24"/>
          <w:sz w:val="19"/>
        </w:rPr>
        <w:t xml:space="preserve"> </w:t>
      </w:r>
      <w:r>
        <w:rPr>
          <w:color w:val="006666"/>
          <w:sz w:val="19"/>
        </w:rPr>
        <w:t>plus(str)</w:t>
      </w:r>
      <w:r>
        <w:rPr>
          <w:spacing w:val="-5"/>
          <w:sz w:val="19"/>
        </w:rPr>
        <w:t xml:space="preserve">: </w:t>
      </w:r>
      <w:r>
        <w:rPr>
          <w:color w:val="808080"/>
          <w:spacing w:val="-4"/>
          <w:sz w:val="19"/>
        </w:rPr>
        <w:t xml:space="preserve">#将二进制字符串补齐为 </w:t>
      </w:r>
      <w:r>
        <w:rPr>
          <w:color w:val="808080"/>
          <w:sz w:val="19"/>
        </w:rPr>
        <w:t>8</w:t>
      </w:r>
      <w:r>
        <w:rPr>
          <w:color w:val="808080"/>
          <w:spacing w:val="-17"/>
          <w:sz w:val="19"/>
        </w:rPr>
        <w:t xml:space="preserve"> 位，方便 </w:t>
      </w:r>
      <w:r>
        <w:rPr>
          <w:color w:val="808080"/>
          <w:sz w:val="19"/>
        </w:rPr>
        <w:t>LSB</w:t>
      </w:r>
      <w:r>
        <w:rPr>
          <w:color w:val="808080"/>
          <w:spacing w:val="-10"/>
          <w:sz w:val="19"/>
        </w:rPr>
        <w:t xml:space="preserve"> 算法的处理</w:t>
      </w:r>
    </w:p>
    <w:p>
      <w:pPr>
        <w:spacing w:before="1" w:line="307" w:lineRule="auto"/>
        <w:ind w:left="638" w:right="2317" w:firstLine="0"/>
        <w:jc w:val="left"/>
        <w:rPr>
          <w:sz w:val="19"/>
        </w:rPr>
      </w:pPr>
      <w:r>
        <w:rPr>
          <w:color w:val="2E5395"/>
          <w:sz w:val="19"/>
        </w:rPr>
        <w:t>def</w:t>
      </w:r>
      <w:r>
        <w:rPr>
          <w:color w:val="2E5395"/>
          <w:spacing w:val="-18"/>
          <w:sz w:val="19"/>
        </w:rPr>
        <w:t xml:space="preserve"> </w:t>
      </w:r>
      <w:r>
        <w:rPr>
          <w:color w:val="006666"/>
          <w:sz w:val="19"/>
        </w:rPr>
        <w:t>get_key(strr)</w:t>
      </w:r>
      <w:r>
        <w:rPr>
          <w:spacing w:val="-9"/>
          <w:sz w:val="19"/>
        </w:rPr>
        <w:t xml:space="preserve">: </w:t>
      </w:r>
      <w:r>
        <w:rPr>
          <w:color w:val="808080"/>
          <w:sz w:val="19"/>
        </w:rPr>
        <w:t xml:space="preserve">#逐个字节将要隐藏的文件内容转换为二进制，并拼接起来 </w:t>
      </w:r>
      <w:r>
        <w:rPr>
          <w:color w:val="2E5395"/>
          <w:sz w:val="19"/>
        </w:rPr>
        <w:t xml:space="preserve">def </w:t>
      </w:r>
      <w:r>
        <w:rPr>
          <w:color w:val="006666"/>
          <w:sz w:val="19"/>
        </w:rPr>
        <w:t>mod</w:t>
      </w:r>
      <w:r>
        <w:rPr>
          <w:sz w:val="19"/>
        </w:rPr>
        <w:t xml:space="preserve">(x, y): </w:t>
      </w:r>
      <w:r>
        <w:rPr>
          <w:color w:val="808080"/>
          <w:sz w:val="19"/>
        </w:rPr>
        <w:t>#定义一个模运算的功能，返回两个数相除的余数</w:t>
      </w:r>
    </w:p>
    <w:p>
      <w:pPr>
        <w:pStyle w:val="7"/>
        <w:spacing w:before="5"/>
        <w:rPr>
          <w:sz w:val="24"/>
        </w:rPr>
      </w:pPr>
    </w:p>
    <w:p>
      <w:pPr>
        <w:spacing w:before="0"/>
        <w:ind w:left="638" w:right="0" w:firstLine="0"/>
        <w:jc w:val="left"/>
        <w:rPr>
          <w:sz w:val="19"/>
        </w:rPr>
      </w:pPr>
      <w:r>
        <w:rPr>
          <w:color w:val="2E5395"/>
          <w:sz w:val="19"/>
        </w:rPr>
        <w:t>def</w:t>
      </w:r>
      <w:r>
        <w:rPr>
          <w:color w:val="2E5395"/>
          <w:spacing w:val="-15"/>
          <w:sz w:val="19"/>
        </w:rPr>
        <w:t xml:space="preserve"> </w:t>
      </w:r>
      <w:r>
        <w:rPr>
          <w:color w:val="006666"/>
          <w:sz w:val="19"/>
        </w:rPr>
        <w:t>LSB</w:t>
      </w:r>
      <w:r>
        <w:rPr>
          <w:sz w:val="19"/>
        </w:rPr>
        <w:t>(event):</w:t>
      </w:r>
      <w:r>
        <w:rPr>
          <w:color w:val="808080"/>
          <w:spacing w:val="-12"/>
          <w:sz w:val="19"/>
        </w:rPr>
        <w:t xml:space="preserve">#实现 </w:t>
      </w:r>
      <w:r>
        <w:rPr>
          <w:color w:val="808080"/>
          <w:sz w:val="19"/>
        </w:rPr>
        <w:t>LSB</w:t>
      </w:r>
      <w:r>
        <w:rPr>
          <w:color w:val="808080"/>
          <w:spacing w:val="-9"/>
          <w:sz w:val="19"/>
        </w:rPr>
        <w:t xml:space="preserve"> 算法，进行信息隐藏，并保存修改后的图片</w:t>
      </w:r>
    </w:p>
    <w:p>
      <w:pPr>
        <w:spacing w:before="68" w:line="307" w:lineRule="auto"/>
        <w:ind w:left="638" w:right="2600" w:firstLine="0"/>
        <w:jc w:val="left"/>
        <w:rPr>
          <w:sz w:val="19"/>
        </w:rPr>
      </w:pPr>
      <w:r>
        <w:rPr>
          <w:color w:val="2E5395"/>
          <w:sz w:val="19"/>
        </w:rPr>
        <w:t>def</w:t>
      </w:r>
      <w:r>
        <w:rPr>
          <w:color w:val="2E5395"/>
          <w:spacing w:val="-24"/>
          <w:sz w:val="19"/>
        </w:rPr>
        <w:t xml:space="preserve"> </w:t>
      </w:r>
      <w:r>
        <w:rPr>
          <w:color w:val="006666"/>
          <w:sz w:val="19"/>
        </w:rPr>
        <w:t>un_LSB</w:t>
      </w:r>
      <w:r>
        <w:rPr>
          <w:sz w:val="19"/>
        </w:rPr>
        <w:t>(event):</w:t>
      </w:r>
      <w:r>
        <w:rPr>
          <w:color w:val="808080"/>
          <w:sz w:val="19"/>
        </w:rPr>
        <w:t xml:space="preserve">#实现从图片中提取隐藏的信息的功能，并输出消息内容 </w:t>
      </w:r>
      <w:r>
        <w:rPr>
          <w:color w:val="2E5395"/>
          <w:sz w:val="19"/>
        </w:rPr>
        <w:t xml:space="preserve">def </w:t>
      </w:r>
      <w:r>
        <w:rPr>
          <w:color w:val="006666"/>
          <w:sz w:val="19"/>
        </w:rPr>
        <w:t>send_ready</w:t>
      </w:r>
      <w:r>
        <w:rPr>
          <w:sz w:val="19"/>
        </w:rPr>
        <w:t>(event,peer:Peer):#</w:t>
      </w:r>
      <w:r>
        <w:rPr>
          <w:color w:val="808080"/>
          <w:sz w:val="19"/>
        </w:rPr>
        <w:t>实现图片发送的功能</w:t>
      </w:r>
    </w:p>
    <w:p>
      <w:pPr>
        <w:spacing w:before="1"/>
        <w:ind w:left="638" w:right="0" w:firstLine="0"/>
        <w:jc w:val="left"/>
        <w:rPr>
          <w:sz w:val="19"/>
        </w:rPr>
      </w:pPr>
      <w:r>
        <w:rPr>
          <w:color w:val="2E5395"/>
          <w:sz w:val="19"/>
        </w:rPr>
        <w:t>def</w:t>
      </w:r>
      <w:r>
        <w:rPr>
          <w:color w:val="2E5395"/>
          <w:spacing w:val="-18"/>
          <w:sz w:val="19"/>
        </w:rPr>
        <w:t xml:space="preserve"> </w:t>
      </w:r>
      <w:r>
        <w:rPr>
          <w:color w:val="006666"/>
          <w:sz w:val="19"/>
        </w:rPr>
        <w:t>hp_process</w:t>
      </w:r>
      <w:r>
        <w:rPr>
          <w:sz w:val="19"/>
        </w:rPr>
        <w:t>(peer:Peer):</w:t>
      </w:r>
      <w:r>
        <w:rPr>
          <w:color w:val="808080"/>
          <w:spacing w:val="-8"/>
          <w:sz w:val="19"/>
        </w:rPr>
        <w:t xml:space="preserve">#实现创建 </w:t>
      </w:r>
      <w:r>
        <w:rPr>
          <w:color w:val="808080"/>
          <w:sz w:val="19"/>
        </w:rPr>
        <w:t>GUI</w:t>
      </w:r>
      <w:r>
        <w:rPr>
          <w:color w:val="808080"/>
          <w:spacing w:val="-8"/>
          <w:sz w:val="19"/>
        </w:rPr>
        <w:t xml:space="preserve"> 面板的功能，绑定事件和函数</w:t>
      </w:r>
    </w:p>
    <w:p>
      <w:pPr>
        <w:pStyle w:val="7"/>
        <w:rPr>
          <w:sz w:val="18"/>
        </w:rPr>
      </w:pPr>
    </w:p>
    <w:p>
      <w:pPr>
        <w:pStyle w:val="7"/>
        <w:rPr>
          <w:sz w:val="18"/>
        </w:rPr>
      </w:pPr>
    </w:p>
    <w:p>
      <w:pPr>
        <w:pStyle w:val="3"/>
        <w:numPr>
          <w:ilvl w:val="1"/>
          <w:numId w:val="11"/>
        </w:numPr>
        <w:tabs>
          <w:tab w:val="left" w:pos="818"/>
        </w:tabs>
        <w:spacing w:before="122" w:after="0" w:line="240" w:lineRule="auto"/>
        <w:ind w:left="818" w:right="0" w:hanging="600"/>
        <w:jc w:val="left"/>
        <w:rPr>
          <w:rFonts w:ascii="黑体" w:eastAsia="黑体"/>
        </w:rPr>
      </w:pPr>
      <w:bookmarkStart w:id="22" w:name="3.4. 程序函数清单"/>
      <w:bookmarkEnd w:id="22"/>
      <w:bookmarkStart w:id="23" w:name="_bookmark11"/>
      <w:bookmarkEnd w:id="23"/>
      <w:r>
        <w:rPr>
          <w:rFonts w:ascii="黑体" w:eastAsia="黑体"/>
          <w:spacing w:val="-2"/>
        </w:rPr>
        <w:t>程序函数清单</w:t>
      </w:r>
    </w:p>
    <w:p>
      <w:pPr>
        <w:spacing w:before="173"/>
        <w:ind w:left="218" w:right="0" w:firstLine="0"/>
        <w:jc w:val="left"/>
        <w:rPr>
          <w:sz w:val="22"/>
        </w:rPr>
      </w:pPr>
      <w:r>
        <w:rPr>
          <w:b/>
          <w:spacing w:val="-1"/>
          <w:sz w:val="22"/>
        </w:rPr>
        <w:t>集中服务器 ：</w:t>
      </w:r>
      <w:r>
        <w:rPr>
          <w:spacing w:val="-2"/>
          <w:sz w:val="22"/>
        </w:rPr>
        <w:t>代码在Minichat_Server</w:t>
      </w:r>
      <w:r>
        <w:rPr>
          <w:spacing w:val="-4"/>
          <w:sz w:val="22"/>
        </w:rPr>
        <w:t>文件夹中</w:t>
      </w:r>
    </w:p>
    <w:p>
      <w:pPr>
        <w:pStyle w:val="6"/>
        <w:spacing w:before="191"/>
      </w:pPr>
      <w:r>
        <w:rPr>
          <w:color w:val="C00000"/>
          <w:spacing w:val="-2"/>
        </w:rPr>
        <w:t>server_socket.py</w:t>
      </w:r>
    </w:p>
    <w:p>
      <w:pPr>
        <w:pStyle w:val="7"/>
        <w:spacing w:before="7"/>
        <w:rPr>
          <w:rFonts w:ascii="黑体"/>
          <w:b/>
          <w:sz w:val="15"/>
        </w:rPr>
      </w:pPr>
    </w:p>
    <w:p>
      <w:pPr>
        <w:pStyle w:val="14"/>
        <w:numPr>
          <w:ilvl w:val="2"/>
          <w:numId w:val="11"/>
        </w:numPr>
        <w:tabs>
          <w:tab w:val="left" w:pos="332"/>
        </w:tabs>
        <w:spacing w:before="0" w:after="0" w:line="240" w:lineRule="auto"/>
        <w:ind w:left="332" w:right="0" w:hanging="114"/>
        <w:jc w:val="left"/>
        <w:rPr>
          <w:sz w:val="21"/>
        </w:rPr>
      </w:pPr>
      <w:r>
        <mc:AlternateContent>
          <mc:Choice Requires="wps">
            <w:drawing>
              <wp:anchor distT="0" distB="0" distL="0" distR="0" simplePos="0" relativeHeight="251662336" behindDoc="1" locked="0" layoutInCell="1" allowOverlap="1">
                <wp:simplePos x="0" y="0"/>
                <wp:positionH relativeFrom="page">
                  <wp:posOffset>1011555</wp:posOffset>
                </wp:positionH>
                <wp:positionV relativeFrom="paragraph">
                  <wp:posOffset>144780</wp:posOffset>
                </wp:positionV>
                <wp:extent cx="98425" cy="1270"/>
                <wp:effectExtent l="0" t="0" r="0" b="0"/>
                <wp:wrapNone/>
                <wp:docPr id="16" name="Graphic 16"/>
                <wp:cNvGraphicFramePr/>
                <a:graphic xmlns:a="http://schemas.openxmlformats.org/drawingml/2006/main">
                  <a:graphicData uri="http://schemas.microsoft.com/office/word/2010/wordprocessingShape">
                    <wps:wsp>
                      <wps:cNvSpPr/>
                      <wps:spPr>
                        <a:xfrm>
                          <a:off x="0" y="0"/>
                          <a:ext cx="98425" cy="1270"/>
                        </a:xfrm>
                        <a:custGeom>
                          <a:avLst/>
                          <a:gdLst/>
                          <a:ahLst/>
                          <a:cxnLst/>
                          <a:rect l="l" t="t" r="r" b="b"/>
                          <a:pathLst>
                            <a:path w="98425">
                              <a:moveTo>
                                <a:pt x="0" y="0"/>
                              </a:moveTo>
                              <a:lnTo>
                                <a:pt x="97951" y="0"/>
                              </a:lnTo>
                            </a:path>
                          </a:pathLst>
                        </a:custGeom>
                        <a:ln w="7517">
                          <a:solidFill>
                            <a:srgbClr val="000000"/>
                          </a:solidFill>
                          <a:prstDash val="solid"/>
                        </a:ln>
                      </wps:spPr>
                      <wps:bodyPr wrap="square" lIns="0" tIns="0" rIns="0" bIns="0" rtlCol="0">
                        <a:noAutofit/>
                      </wps:bodyPr>
                    </wps:wsp>
                  </a:graphicData>
                </a:graphic>
              </wp:anchor>
            </w:drawing>
          </mc:Choice>
          <mc:Fallback>
            <w:pict>
              <v:shape id="Graphic 16" o:spid="_x0000_s1026" o:spt="100" style="position:absolute;left:0pt;margin-left:79.65pt;margin-top:11.4pt;height:0.1pt;width:7.75pt;mso-position-horizontal-relative:page;z-index:-251654144;mso-width-relative:page;mso-height-relative:page;" filled="f" stroked="t" coordsize="98425,1" o:gfxdata="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ck6bD1wAAAAkBAAAPAAAAAAAA&#10;AAEAIAAAACIAAABkcnMvZG93bnJldi54bWxQSwECFAAUAAAACACHTuJAMRZviRMCAAB2BAAADgAA&#10;AAAAAAABACAAAAAmAQAAZHJzL2Uyb0RvYy54bWxQSwUGAAAAAAYABgBZAQAAqwUAAAAA&#10;" path="m0,0l97951,0e">
                <v:fill on="f" focussize="0,0"/>
                <v:stroke weight="0.591889763779528pt" color="#000000" joinstyle="round"/>
                <v:imagedata o:title=""/>
                <o:lock v:ext="edit" aspectratio="f"/>
                <v:textbox inset="0mm,0mm,0mm,0mm"/>
              </v:shape>
            </w:pict>
          </mc:Fallback>
        </mc:AlternateContent>
      </w:r>
      <w:r>
        <mc:AlternateContent>
          <mc:Choice Requires="wps">
            <w:drawing>
              <wp:anchor distT="0" distB="0" distL="0" distR="0" simplePos="0" relativeHeight="251663360" behindDoc="1" locked="0" layoutInCell="1" allowOverlap="1">
                <wp:simplePos x="0" y="0"/>
                <wp:positionH relativeFrom="page">
                  <wp:posOffset>1302385</wp:posOffset>
                </wp:positionH>
                <wp:positionV relativeFrom="paragraph">
                  <wp:posOffset>144780</wp:posOffset>
                </wp:positionV>
                <wp:extent cx="99695" cy="1270"/>
                <wp:effectExtent l="0" t="0" r="0" b="0"/>
                <wp:wrapNone/>
                <wp:docPr id="17" name="Graphic 17"/>
                <wp:cNvGraphicFramePr/>
                <a:graphic xmlns:a="http://schemas.openxmlformats.org/drawingml/2006/main">
                  <a:graphicData uri="http://schemas.microsoft.com/office/word/2010/wordprocessingShape">
                    <wps:wsp>
                      <wps:cNvSpPr/>
                      <wps:spPr>
                        <a:xfrm>
                          <a:off x="0" y="0"/>
                          <a:ext cx="99695" cy="1270"/>
                        </a:xfrm>
                        <a:custGeom>
                          <a:avLst/>
                          <a:gdLst/>
                          <a:ahLst/>
                          <a:cxnLst/>
                          <a:rect l="l" t="t" r="r" b="b"/>
                          <a:pathLst>
                            <a:path w="99695">
                              <a:moveTo>
                                <a:pt x="0" y="0"/>
                              </a:moveTo>
                              <a:lnTo>
                                <a:pt x="99469" y="0"/>
                              </a:lnTo>
                            </a:path>
                          </a:pathLst>
                        </a:custGeom>
                        <a:ln w="7517">
                          <a:solidFill>
                            <a:srgbClr val="000000"/>
                          </a:solidFill>
                          <a:prstDash val="solid"/>
                        </a:ln>
                      </wps:spPr>
                      <wps:bodyPr wrap="square" lIns="0" tIns="0" rIns="0" bIns="0" rtlCol="0">
                        <a:noAutofit/>
                      </wps:bodyPr>
                    </wps:wsp>
                  </a:graphicData>
                </a:graphic>
              </wp:anchor>
            </w:drawing>
          </mc:Choice>
          <mc:Fallback>
            <w:pict>
              <v:shape id="Graphic 17" o:spid="_x0000_s1026" o:spt="100" style="position:absolute;left:0pt;margin-left:102.55pt;margin-top:11.4pt;height:0.1pt;width:7.85pt;mso-position-horizontal-relative:page;z-index:-251653120;mso-width-relative:page;mso-height-relative:page;" filled="f" stroked="t" coordsize="99695,1" o:gfxdata="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4nxPwdYAAAAJAQAADwAAAAAAAAAB&#10;ACAAAAAiAAAAZHJzL2Rvd25yZXYueG1sUEsBAhQAFAAAAAgAh07iQNw+ujcSAgAAdgQAAA4AAAAA&#10;AAAAAQAgAAAAJQEAAGRycy9lMm9Eb2MueG1sUEsFBgAAAAAGAAYAWQEAAKkFAAAAAA==&#10;" path="m0,0l99469,0e">
                <v:fill on="f" focussize="0,0"/>
                <v:stroke weight="0.591889763779528pt" color="#000000" joinstyle="round"/>
                <v:imagedata o:title=""/>
                <o:lock v:ext="edit" aspectratio="f"/>
                <v:textbox inset="0mm,0mm,0mm,0mm"/>
              </v:shape>
            </w:pict>
          </mc:Fallback>
        </mc:AlternateContent>
      </w:r>
      <w:r>
        <w:rPr>
          <w:rFonts w:ascii="Cambria" w:hAnsi="Cambria" w:eastAsia="Cambria"/>
          <w:sz w:val="21"/>
        </w:rPr>
        <w:t>`</w:t>
      </w:r>
      <w:r>
        <w:rPr>
          <w:rFonts w:ascii="Cambria" w:hAnsi="Cambria" w:eastAsia="Cambria"/>
          <w:spacing w:val="60"/>
          <w:w w:val="150"/>
          <w:sz w:val="21"/>
        </w:rPr>
        <w:t xml:space="preserve"> </w:t>
      </w:r>
      <w:r>
        <w:rPr>
          <w:rFonts w:ascii="Cambria" w:hAnsi="Cambria" w:eastAsia="Cambria"/>
          <w:sz w:val="21"/>
        </w:rPr>
        <w:t>init</w:t>
      </w:r>
      <w:r>
        <w:rPr>
          <w:rFonts w:ascii="Cambria" w:hAnsi="Cambria" w:eastAsia="Cambria"/>
          <w:spacing w:val="63"/>
          <w:w w:val="150"/>
          <w:sz w:val="21"/>
        </w:rPr>
        <w:t xml:space="preserve"> </w:t>
      </w:r>
      <w:r>
        <w:rPr>
          <w:rFonts w:ascii="Cambria" w:hAnsi="Cambria" w:eastAsia="Cambria"/>
          <w:sz w:val="21"/>
        </w:rPr>
        <w:t>(self</w:t>
      </w:r>
      <w:r>
        <w:rPr>
          <w:rFonts w:ascii="Cambria" w:hAnsi="Cambria" w:eastAsia="Cambria"/>
          <w:spacing w:val="-3"/>
          <w:sz w:val="21"/>
        </w:rPr>
        <w:t xml:space="preserve">, </w:t>
      </w:r>
      <w:r>
        <w:rPr>
          <w:rFonts w:ascii="Cambria" w:hAnsi="Cambria" w:eastAsia="Cambria"/>
          <w:sz w:val="21"/>
        </w:rPr>
        <w:t>logger)`</w:t>
      </w:r>
      <w:r>
        <w:rPr>
          <w:spacing w:val="-1"/>
          <w:sz w:val="21"/>
        </w:rPr>
        <w:t>：构造方法，初始化服务器套接字对象和日志记录器</w:t>
      </w:r>
    </w:p>
    <w:p>
      <w:pPr>
        <w:pStyle w:val="14"/>
        <w:numPr>
          <w:ilvl w:val="2"/>
          <w:numId w:val="11"/>
        </w:numPr>
        <w:tabs>
          <w:tab w:val="left" w:pos="332"/>
        </w:tabs>
        <w:spacing w:before="199" w:after="0" w:line="240" w:lineRule="auto"/>
        <w:ind w:left="332" w:right="0" w:hanging="114"/>
        <w:jc w:val="left"/>
        <w:rPr>
          <w:sz w:val="21"/>
        </w:rPr>
      </w:pPr>
      <w:r>
        <w:rPr>
          <w:rFonts w:ascii="Cambria" w:hAnsi="Cambria" w:eastAsia="Cambria"/>
          <w:spacing w:val="-2"/>
          <w:sz w:val="21"/>
        </w:rPr>
        <w:t>`start(self)`</w:t>
      </w:r>
      <w:r>
        <w:rPr>
          <w:spacing w:val="-3"/>
          <w:sz w:val="21"/>
        </w:rPr>
        <w:t>：启动服务器，监听客户端连接。</w:t>
      </w:r>
    </w:p>
    <w:p>
      <w:pPr>
        <w:pStyle w:val="14"/>
        <w:numPr>
          <w:ilvl w:val="2"/>
          <w:numId w:val="11"/>
        </w:numPr>
        <w:tabs>
          <w:tab w:val="left" w:pos="332"/>
        </w:tabs>
        <w:spacing w:before="199" w:after="0" w:line="240" w:lineRule="auto"/>
        <w:ind w:left="332" w:right="0" w:hanging="114"/>
        <w:jc w:val="left"/>
        <w:rPr>
          <w:sz w:val="21"/>
        </w:rPr>
      </w:pPr>
      <w:r>
        <w:rPr>
          <w:rFonts w:ascii="Cambria" w:hAnsi="Cambria" w:eastAsia="Cambria"/>
          <w:spacing w:val="-2"/>
          <w:sz w:val="21"/>
        </w:rPr>
        <w:t>`handle_connection(self</w:t>
      </w:r>
      <w:r>
        <w:rPr>
          <w:rFonts w:ascii="Cambria" w:hAnsi="Cambria" w:eastAsia="Cambria"/>
          <w:spacing w:val="17"/>
          <w:sz w:val="21"/>
        </w:rPr>
        <w:t xml:space="preserve">, </w:t>
      </w:r>
      <w:r>
        <w:rPr>
          <w:rFonts w:ascii="Cambria" w:hAnsi="Cambria" w:eastAsia="Cambria"/>
          <w:spacing w:val="-2"/>
          <w:sz w:val="21"/>
        </w:rPr>
        <w:t>client_socket)`</w:t>
      </w:r>
      <w:r>
        <w:rPr>
          <w:spacing w:val="-3"/>
          <w:sz w:val="21"/>
        </w:rPr>
        <w:t>：处理客户端连接的方法。</w:t>
      </w:r>
    </w:p>
    <w:p>
      <w:pPr>
        <w:pStyle w:val="14"/>
        <w:numPr>
          <w:ilvl w:val="2"/>
          <w:numId w:val="11"/>
        </w:numPr>
        <w:tabs>
          <w:tab w:val="left" w:pos="332"/>
        </w:tabs>
        <w:spacing w:before="199" w:after="0" w:line="240" w:lineRule="auto"/>
        <w:ind w:left="332" w:right="0" w:hanging="114"/>
        <w:jc w:val="left"/>
        <w:rPr>
          <w:sz w:val="21"/>
        </w:rPr>
      </w:pPr>
      <w:r>
        <w:rPr>
          <w:rFonts w:ascii="Cambria" w:hAnsi="Cambria" w:eastAsia="Cambria"/>
          <w:sz w:val="21"/>
        </w:rPr>
        <w:t>`process_request(self</w:t>
      </w:r>
      <w:r>
        <w:rPr>
          <w:rFonts w:ascii="Cambria" w:hAnsi="Cambria" w:eastAsia="Cambria"/>
          <w:spacing w:val="-6"/>
          <w:sz w:val="21"/>
        </w:rPr>
        <w:t xml:space="preserve">, </w:t>
      </w:r>
      <w:r>
        <w:rPr>
          <w:rFonts w:ascii="Cambria" w:hAnsi="Cambria" w:eastAsia="Cambria"/>
          <w:sz w:val="21"/>
        </w:rPr>
        <w:t>data)`</w:t>
      </w:r>
      <w:r>
        <w:rPr>
          <w:spacing w:val="-3"/>
          <w:sz w:val="21"/>
        </w:rPr>
        <w:t xml:space="preserve">：解析接收到的 </w:t>
      </w:r>
      <w:r>
        <w:rPr>
          <w:rFonts w:ascii="Cambria" w:hAnsi="Cambria" w:eastAsia="Cambria"/>
          <w:sz w:val="21"/>
        </w:rPr>
        <w:t>JSON</w:t>
      </w:r>
      <w:r>
        <w:rPr>
          <w:rFonts w:ascii="Cambria" w:hAnsi="Cambria" w:eastAsia="Cambria"/>
          <w:spacing w:val="35"/>
          <w:sz w:val="21"/>
        </w:rPr>
        <w:t xml:space="preserve"> </w:t>
      </w:r>
      <w:r>
        <w:rPr>
          <w:spacing w:val="-4"/>
          <w:sz w:val="21"/>
        </w:rPr>
        <w:t>数据。</w:t>
      </w:r>
    </w:p>
    <w:p>
      <w:pPr>
        <w:pStyle w:val="14"/>
        <w:numPr>
          <w:ilvl w:val="2"/>
          <w:numId w:val="11"/>
        </w:numPr>
        <w:tabs>
          <w:tab w:val="left" w:pos="332"/>
        </w:tabs>
        <w:spacing w:before="199" w:after="0" w:line="240" w:lineRule="auto"/>
        <w:ind w:left="332" w:right="0" w:hanging="114"/>
        <w:jc w:val="left"/>
        <w:rPr>
          <w:sz w:val="21"/>
        </w:rPr>
      </w:pPr>
      <w:r>
        <w:rPr>
          <w:rFonts w:ascii="Cambria" w:hAnsi="Cambria" w:eastAsia="Cambria"/>
          <w:spacing w:val="-2"/>
          <w:sz w:val="21"/>
        </w:rPr>
        <w:t>`response_command(self</w:t>
      </w:r>
      <w:r>
        <w:rPr>
          <w:rFonts w:ascii="Cambria" w:hAnsi="Cambria" w:eastAsia="Cambria"/>
          <w:spacing w:val="7"/>
          <w:sz w:val="21"/>
        </w:rPr>
        <w:t xml:space="preserve">, </w:t>
      </w:r>
      <w:r>
        <w:rPr>
          <w:rFonts w:ascii="Cambria" w:hAnsi="Cambria" w:eastAsia="Cambria"/>
          <w:spacing w:val="-2"/>
          <w:sz w:val="21"/>
        </w:rPr>
        <w:t>data</w:t>
      </w:r>
      <w:r>
        <w:rPr>
          <w:rFonts w:ascii="Cambria" w:hAnsi="Cambria" w:eastAsia="Cambria"/>
          <w:spacing w:val="9"/>
          <w:sz w:val="21"/>
        </w:rPr>
        <w:t xml:space="preserve">, </w:t>
      </w:r>
      <w:r>
        <w:rPr>
          <w:rFonts w:ascii="Cambria" w:hAnsi="Cambria" w:eastAsia="Cambria"/>
          <w:spacing w:val="-2"/>
          <w:sz w:val="21"/>
        </w:rPr>
        <w:t>timer_running=True)`</w:t>
      </w:r>
      <w:r>
        <w:rPr>
          <w:spacing w:val="-3"/>
          <w:sz w:val="21"/>
        </w:rPr>
        <w:t>：根据客户端请求的命令进行响应。</w:t>
      </w:r>
    </w:p>
    <w:p>
      <w:pPr>
        <w:pStyle w:val="7"/>
        <w:rPr>
          <w:sz w:val="24"/>
        </w:rPr>
      </w:pPr>
    </w:p>
    <w:p>
      <w:pPr>
        <w:pStyle w:val="7"/>
        <w:rPr>
          <w:sz w:val="28"/>
        </w:rPr>
      </w:pPr>
    </w:p>
    <w:p>
      <w:pPr>
        <w:pStyle w:val="6"/>
        <w:ind w:left="638"/>
        <w:rPr>
          <w:rFonts w:ascii="宋体" w:eastAsia="宋体"/>
          <w:b w:val="0"/>
        </w:rPr>
      </w:pPr>
      <w:r>
        <w:rPr>
          <w:rFonts w:ascii="宋体" w:eastAsia="宋体"/>
          <w:spacing w:val="-2"/>
        </w:rPr>
        <w:t>算法描述</w:t>
      </w:r>
      <w:r>
        <w:rPr>
          <w:rFonts w:ascii="宋体" w:eastAsia="宋体"/>
          <w:b w:val="0"/>
          <w:spacing w:val="-10"/>
        </w:rPr>
        <w:t>：</w:t>
      </w:r>
    </w:p>
    <w:p>
      <w:pPr>
        <w:pStyle w:val="7"/>
        <w:spacing w:before="9"/>
        <w:rPr>
          <w:sz w:val="15"/>
        </w:rPr>
      </w:pPr>
    </w:p>
    <w:p>
      <w:pPr>
        <w:pStyle w:val="7"/>
        <w:spacing w:before="1"/>
        <w:ind w:left="638"/>
      </w:pPr>
      <w:r>
        <w:t>①如果</w:t>
      </w:r>
      <w:r>
        <w:rPr>
          <w:rFonts w:ascii="Corbel" w:hAnsi="Corbel" w:eastAsia="Corbel"/>
        </w:rPr>
        <w:t>`command`</w:t>
      </w:r>
      <w:r>
        <w:rPr>
          <w:spacing w:val="-9"/>
        </w:rPr>
        <w:t xml:space="preserve">为 </w:t>
      </w:r>
      <w:r>
        <w:rPr>
          <w:rFonts w:ascii="Corbel" w:hAnsi="Corbel" w:eastAsia="Corbel"/>
          <w:spacing w:val="-2"/>
        </w:rPr>
        <w:t>`'login'`</w:t>
      </w:r>
      <w:r>
        <w:rPr>
          <w:spacing w:val="-2"/>
        </w:rPr>
        <w:t>：</w:t>
      </w:r>
    </w:p>
    <w:p>
      <w:pPr>
        <w:pStyle w:val="14"/>
        <w:numPr>
          <w:ilvl w:val="3"/>
          <w:numId w:val="11"/>
        </w:numPr>
        <w:tabs>
          <w:tab w:val="left" w:pos="1230"/>
        </w:tabs>
        <w:spacing w:before="198" w:after="0" w:line="240" w:lineRule="auto"/>
        <w:ind w:left="1230" w:right="0" w:hanging="172"/>
        <w:jc w:val="left"/>
        <w:rPr>
          <w:sz w:val="21"/>
        </w:rPr>
      </w:pPr>
      <w:r>
        <w:rPr>
          <w:spacing w:val="-2"/>
          <w:sz w:val="21"/>
        </w:rPr>
        <w:t>提取</w:t>
      </w:r>
      <w:r>
        <w:rPr>
          <w:rFonts w:ascii="Corbel" w:hAnsi="Corbel" w:eastAsia="Corbel"/>
          <w:spacing w:val="-2"/>
          <w:sz w:val="21"/>
        </w:rPr>
        <w:t>`data`</w:t>
      </w:r>
      <w:r>
        <w:rPr>
          <w:spacing w:val="-2"/>
          <w:sz w:val="21"/>
        </w:rPr>
        <w:t>中的用户名、密码、公钥、</w:t>
      </w:r>
      <w:r>
        <w:rPr>
          <w:rFonts w:ascii="Corbel" w:hAnsi="Corbel" w:eastAsia="Corbel"/>
          <w:spacing w:val="-2"/>
          <w:sz w:val="21"/>
        </w:rPr>
        <w:t>IP</w:t>
      </w:r>
      <w:r>
        <w:rPr>
          <w:rFonts w:ascii="Corbel" w:hAnsi="Corbel" w:eastAsia="Corbel"/>
          <w:spacing w:val="26"/>
          <w:sz w:val="21"/>
        </w:rPr>
        <w:t xml:space="preserve"> </w:t>
      </w:r>
      <w:r>
        <w:rPr>
          <w:spacing w:val="-4"/>
          <w:sz w:val="21"/>
        </w:rPr>
        <w:t>和端口信息。</w:t>
      </w:r>
    </w:p>
    <w:p>
      <w:pPr>
        <w:pStyle w:val="14"/>
        <w:numPr>
          <w:ilvl w:val="3"/>
          <w:numId w:val="11"/>
        </w:numPr>
        <w:tabs>
          <w:tab w:val="left" w:pos="1230"/>
        </w:tabs>
        <w:spacing w:before="199" w:after="0" w:line="240" w:lineRule="auto"/>
        <w:ind w:left="1230" w:right="0" w:hanging="172"/>
        <w:jc w:val="left"/>
        <w:rPr>
          <w:sz w:val="21"/>
        </w:rPr>
      </w:pPr>
      <w:r>
        <w:rPr>
          <w:spacing w:val="-2"/>
          <w:sz w:val="21"/>
        </w:rPr>
        <w:t>调用</w:t>
      </w:r>
      <w:r>
        <w:rPr>
          <w:rFonts w:ascii="Corbel" w:hAnsi="Corbel" w:eastAsia="Corbel"/>
          <w:spacing w:val="-2"/>
          <w:sz w:val="21"/>
        </w:rPr>
        <w:t>`login_verify(username</w:t>
      </w:r>
      <w:r>
        <w:rPr>
          <w:rFonts w:ascii="Corbel" w:hAnsi="Corbel" w:eastAsia="Corbel"/>
          <w:spacing w:val="17"/>
          <w:sz w:val="21"/>
        </w:rPr>
        <w:t xml:space="preserve">, </w:t>
      </w:r>
      <w:r>
        <w:rPr>
          <w:rFonts w:ascii="Corbel" w:hAnsi="Corbel" w:eastAsia="Corbel"/>
          <w:spacing w:val="-2"/>
          <w:sz w:val="21"/>
        </w:rPr>
        <w:t>password)`</w:t>
      </w:r>
      <w:r>
        <w:rPr>
          <w:spacing w:val="-3"/>
          <w:sz w:val="21"/>
        </w:rPr>
        <w:t>函数进行用户名和密码的验证。</w:t>
      </w:r>
    </w:p>
    <w:p>
      <w:pPr>
        <w:pStyle w:val="14"/>
        <w:numPr>
          <w:ilvl w:val="3"/>
          <w:numId w:val="11"/>
        </w:numPr>
        <w:tabs>
          <w:tab w:val="left" w:pos="1230"/>
        </w:tabs>
        <w:spacing w:before="199" w:after="0" w:line="240" w:lineRule="auto"/>
        <w:ind w:left="1230" w:right="0" w:hanging="172"/>
        <w:jc w:val="left"/>
        <w:rPr>
          <w:sz w:val="21"/>
        </w:rPr>
      </w:pPr>
      <w:r>
        <w:rPr>
          <w:spacing w:val="-2"/>
          <w:sz w:val="21"/>
        </w:rPr>
        <w:t>如果验证失败，返回响应数据</w:t>
      </w:r>
      <w:r>
        <w:rPr>
          <w:rFonts w:ascii="Corbel" w:hAnsi="Corbel" w:eastAsia="Corbel"/>
          <w:spacing w:val="-2"/>
          <w:sz w:val="21"/>
        </w:rPr>
        <w:t>`{"response"</w:t>
      </w:r>
      <w:r>
        <w:rPr>
          <w:rFonts w:ascii="Corbel" w:hAnsi="Corbel" w:eastAsia="Corbel"/>
          <w:spacing w:val="2"/>
          <w:sz w:val="21"/>
        </w:rPr>
        <w:t>: "</w:t>
      </w:r>
      <w:r>
        <w:rPr>
          <w:rFonts w:ascii="Corbel" w:hAnsi="Corbel" w:eastAsia="Corbel"/>
          <w:spacing w:val="-2"/>
          <w:sz w:val="21"/>
        </w:rPr>
        <w:t>Verify</w:t>
      </w:r>
      <w:r>
        <w:rPr>
          <w:rFonts w:ascii="Corbel" w:hAnsi="Corbel" w:eastAsia="Corbel"/>
          <w:spacing w:val="19"/>
          <w:sz w:val="21"/>
        </w:rPr>
        <w:t xml:space="preserve"> </w:t>
      </w:r>
      <w:r>
        <w:rPr>
          <w:rFonts w:ascii="Corbel" w:hAnsi="Corbel" w:eastAsia="Corbel"/>
          <w:spacing w:val="-2"/>
          <w:sz w:val="21"/>
        </w:rPr>
        <w:t>Failed!"}`</w:t>
      </w:r>
      <w:r>
        <w:rPr>
          <w:spacing w:val="-10"/>
          <w:sz w:val="21"/>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如果验证成功，调用</w:t>
      </w:r>
      <w:r>
        <w:rPr>
          <w:rFonts w:ascii="Corbel" w:hAnsi="Corbel" w:eastAsia="Corbel"/>
          <w:spacing w:val="-2"/>
          <w:sz w:val="21"/>
        </w:rPr>
        <w:t>`online_no_repeat(username)`</w:t>
      </w:r>
      <w:r>
        <w:rPr>
          <w:spacing w:val="-3"/>
          <w:sz w:val="21"/>
        </w:rPr>
        <w:t>函数检查用户是否已经在线。</w:t>
      </w:r>
    </w:p>
    <w:p>
      <w:pPr>
        <w:pStyle w:val="14"/>
        <w:numPr>
          <w:ilvl w:val="3"/>
          <w:numId w:val="11"/>
        </w:numPr>
        <w:tabs>
          <w:tab w:val="left" w:pos="1230"/>
        </w:tabs>
        <w:spacing w:before="199" w:after="0" w:line="240" w:lineRule="auto"/>
        <w:ind w:left="1230" w:right="0" w:hanging="172"/>
        <w:jc w:val="left"/>
        <w:rPr>
          <w:sz w:val="21"/>
        </w:rPr>
      </w:pPr>
      <w:r>
        <w:rPr>
          <w:spacing w:val="-2"/>
          <w:sz w:val="21"/>
        </w:rPr>
        <w:t>如果用户已经在线，返回响应数据</w:t>
      </w:r>
      <w:r>
        <w:rPr>
          <w:rFonts w:ascii="Corbel" w:hAnsi="Corbel" w:eastAsia="Corbel"/>
          <w:spacing w:val="-2"/>
          <w:sz w:val="21"/>
        </w:rPr>
        <w:t>`{"response"</w:t>
      </w:r>
      <w:r>
        <w:rPr>
          <w:rFonts w:ascii="Corbel" w:hAnsi="Corbel" w:eastAsia="Corbel"/>
          <w:spacing w:val="3"/>
          <w:sz w:val="21"/>
        </w:rPr>
        <w:t>: "</w:t>
      </w:r>
      <w:r>
        <w:rPr>
          <w:rFonts w:ascii="Corbel" w:hAnsi="Corbel" w:eastAsia="Corbel"/>
          <w:spacing w:val="-2"/>
          <w:sz w:val="21"/>
        </w:rPr>
        <w:t>Login</w:t>
      </w:r>
      <w:r>
        <w:rPr>
          <w:rFonts w:ascii="Corbel" w:hAnsi="Corbel" w:eastAsia="Corbel"/>
          <w:spacing w:val="22"/>
          <w:sz w:val="21"/>
        </w:rPr>
        <w:t xml:space="preserve"> </w:t>
      </w:r>
      <w:r>
        <w:rPr>
          <w:rFonts w:ascii="Corbel" w:hAnsi="Corbel" w:eastAsia="Corbel"/>
          <w:spacing w:val="-2"/>
          <w:sz w:val="21"/>
        </w:rPr>
        <w:t>Repeatedly!"}`</w:t>
      </w:r>
      <w:r>
        <w:rPr>
          <w:spacing w:val="-10"/>
          <w:sz w:val="21"/>
        </w:rPr>
        <w:t>。</w:t>
      </w:r>
    </w:p>
    <w:p>
      <w:pPr>
        <w:pStyle w:val="14"/>
        <w:numPr>
          <w:ilvl w:val="3"/>
          <w:numId w:val="11"/>
        </w:numPr>
        <w:tabs>
          <w:tab w:val="left" w:pos="1230"/>
        </w:tabs>
        <w:spacing w:before="199" w:after="0" w:line="415" w:lineRule="auto"/>
        <w:ind w:left="638" w:right="318" w:firstLine="420"/>
        <w:jc w:val="left"/>
        <w:rPr>
          <w:sz w:val="21"/>
        </w:rPr>
      </w:pPr>
      <w:r>
        <w:rPr>
          <w:spacing w:val="-2"/>
          <w:sz w:val="21"/>
        </w:rPr>
        <w:t>如果用户不在线，调用</w:t>
      </w:r>
      <w:r>
        <w:rPr>
          <w:rFonts w:ascii="Corbel" w:hAnsi="Corbel" w:eastAsia="Corbel"/>
          <w:spacing w:val="-2"/>
          <w:sz w:val="21"/>
        </w:rPr>
        <w:t>`online_check(username, password, ip, port, public_key)`</w:t>
      </w:r>
      <w:r>
        <w:rPr>
          <w:spacing w:val="-2"/>
          <w:sz w:val="21"/>
        </w:rPr>
        <w:t>函数将用户信息插入数据库，并定时发送在线好友列表和个人信息（用户名、邮箱）。</w:t>
      </w:r>
    </w:p>
    <w:p>
      <w:pPr>
        <w:pStyle w:val="14"/>
        <w:numPr>
          <w:ilvl w:val="3"/>
          <w:numId w:val="11"/>
        </w:numPr>
        <w:tabs>
          <w:tab w:val="left" w:pos="1299"/>
        </w:tabs>
        <w:spacing w:before="5" w:after="0" w:line="240" w:lineRule="auto"/>
        <w:ind w:left="1299" w:right="0" w:hanging="241"/>
        <w:jc w:val="left"/>
        <w:rPr>
          <w:rFonts w:ascii="Corbel" w:hAnsi="Corbel" w:eastAsia="Corbel"/>
          <w:sz w:val="21"/>
        </w:rPr>
      </w:pPr>
      <w:r>
        <w:rPr>
          <w:spacing w:val="-22"/>
          <w:sz w:val="21"/>
        </w:rPr>
        <w:t xml:space="preserve">返 回 响 应 数 据 </w:t>
      </w:r>
      <w:r>
        <w:rPr>
          <w:rFonts w:ascii="Corbel" w:hAnsi="Corbel" w:eastAsia="Corbel"/>
          <w:sz w:val="21"/>
        </w:rPr>
        <w:t>`{"response"</w:t>
      </w:r>
      <w:r>
        <w:rPr>
          <w:rFonts w:ascii="Corbel" w:hAnsi="Corbel" w:eastAsia="Corbel"/>
          <w:spacing w:val="10"/>
          <w:sz w:val="21"/>
        </w:rPr>
        <w:t>: "</w:t>
      </w:r>
      <w:r>
        <w:rPr>
          <w:rFonts w:ascii="Corbel" w:hAnsi="Corbel" w:eastAsia="Corbel"/>
          <w:sz w:val="21"/>
        </w:rPr>
        <w:t>Verify</w:t>
      </w:r>
      <w:r>
        <w:rPr>
          <w:rFonts w:ascii="Corbel" w:hAnsi="Corbel" w:eastAsia="Corbel"/>
          <w:spacing w:val="56"/>
          <w:sz w:val="21"/>
        </w:rPr>
        <w:t xml:space="preserve"> </w:t>
      </w:r>
      <w:r>
        <w:rPr>
          <w:rFonts w:ascii="Corbel" w:hAnsi="Corbel" w:eastAsia="Corbel"/>
          <w:sz w:val="21"/>
        </w:rPr>
        <w:t>Successfully</w:t>
      </w:r>
      <w:r>
        <w:rPr>
          <w:rFonts w:ascii="Corbel" w:hAnsi="Corbel" w:eastAsia="Corbel"/>
          <w:spacing w:val="63"/>
          <w:sz w:val="21"/>
        </w:rPr>
        <w:t xml:space="preserve"> </w:t>
      </w:r>
      <w:r>
        <w:rPr>
          <w:rFonts w:ascii="Corbel" w:hAnsi="Corbel" w:eastAsia="Corbel"/>
          <w:sz w:val="21"/>
        </w:rPr>
        <w:t>and</w:t>
      </w:r>
      <w:r>
        <w:rPr>
          <w:rFonts w:ascii="Corbel" w:hAnsi="Corbel" w:eastAsia="Corbel"/>
          <w:spacing w:val="54"/>
          <w:sz w:val="21"/>
        </w:rPr>
        <w:t xml:space="preserve"> </w:t>
      </w:r>
      <w:r>
        <w:rPr>
          <w:rFonts w:ascii="Corbel" w:hAnsi="Corbel" w:eastAsia="Corbel"/>
          <w:sz w:val="21"/>
        </w:rPr>
        <w:t>Got</w:t>
      </w:r>
      <w:r>
        <w:rPr>
          <w:rFonts w:ascii="Corbel" w:hAnsi="Corbel" w:eastAsia="Corbel"/>
          <w:spacing w:val="62"/>
          <w:sz w:val="21"/>
        </w:rPr>
        <w:t xml:space="preserve"> </w:t>
      </w:r>
      <w:r>
        <w:rPr>
          <w:rFonts w:ascii="Corbel" w:hAnsi="Corbel" w:eastAsia="Corbel"/>
          <w:sz w:val="21"/>
        </w:rPr>
        <w:t>Public</w:t>
      </w:r>
      <w:r>
        <w:rPr>
          <w:rFonts w:ascii="Corbel" w:hAnsi="Corbel" w:eastAsia="Corbel"/>
          <w:spacing w:val="62"/>
          <w:sz w:val="21"/>
        </w:rPr>
        <w:t xml:space="preserve"> </w:t>
      </w:r>
      <w:r>
        <w:rPr>
          <w:rFonts w:ascii="Corbel" w:hAnsi="Corbel" w:eastAsia="Corbel"/>
          <w:sz w:val="21"/>
        </w:rPr>
        <w:t>Key</w:t>
      </w:r>
      <w:r>
        <w:rPr>
          <w:rFonts w:ascii="Corbel" w:hAnsi="Corbel" w:eastAsia="Corbel"/>
          <w:spacing w:val="10"/>
          <w:sz w:val="21"/>
        </w:rPr>
        <w:t>!", "</w:t>
      </w:r>
      <w:r>
        <w:rPr>
          <w:rFonts w:ascii="Corbel" w:hAnsi="Corbel" w:eastAsia="Corbel"/>
          <w:spacing w:val="-2"/>
          <w:sz w:val="21"/>
        </w:rPr>
        <w:t>about_me":</w:t>
      </w:r>
    </w:p>
    <w:p>
      <w:pPr>
        <w:spacing w:after="0" w:line="240" w:lineRule="auto"/>
        <w:jc w:val="left"/>
        <w:rPr>
          <w:rFonts w:ascii="Corbel" w:hAnsi="Corbel" w:eastAsia="Corbel"/>
          <w:sz w:val="21"/>
        </w:rPr>
        <w:sectPr>
          <w:pgSz w:w="11910" w:h="16840"/>
          <w:pgMar w:top="1480" w:right="1100" w:bottom="280" w:left="1200" w:header="720" w:footer="720" w:gutter="0"/>
          <w:cols w:space="720" w:num="1"/>
        </w:sectPr>
      </w:pPr>
    </w:p>
    <w:p>
      <w:pPr>
        <w:pStyle w:val="7"/>
        <w:spacing w:before="42"/>
        <w:ind w:left="638"/>
      </w:pPr>
      <w:r>
        <w:rPr>
          <w:rFonts w:ascii="Corbel" w:eastAsia="Corbel"/>
          <w:spacing w:val="-2"/>
        </w:rPr>
        <w:t>me_json}`</w:t>
      </w:r>
      <w:r>
        <w:rPr>
          <w:spacing w:val="-10"/>
        </w:rPr>
        <w:t>。</w:t>
      </w:r>
    </w:p>
    <w:p>
      <w:pPr>
        <w:pStyle w:val="7"/>
        <w:rPr>
          <w:sz w:val="24"/>
        </w:rPr>
      </w:pPr>
    </w:p>
    <w:p>
      <w:pPr>
        <w:pStyle w:val="7"/>
        <w:spacing w:before="1"/>
        <w:rPr>
          <w:sz w:val="28"/>
        </w:rPr>
      </w:pPr>
    </w:p>
    <w:p>
      <w:pPr>
        <w:pStyle w:val="7"/>
        <w:ind w:left="638"/>
      </w:pPr>
      <w:r>
        <w:rPr>
          <w:rFonts w:ascii="Corbel" w:hAnsi="Corbel" w:eastAsia="Corbel"/>
        </w:rPr>
        <w:t>②</w:t>
      </w:r>
      <w:r>
        <w:t>如果</w:t>
      </w:r>
      <w:r>
        <w:rPr>
          <w:rFonts w:ascii="Corbel" w:hAnsi="Corbel" w:eastAsia="Corbel"/>
        </w:rPr>
        <w:t>`command`</w:t>
      </w:r>
      <w:r>
        <w:rPr>
          <w:spacing w:val="-9"/>
        </w:rPr>
        <w:t xml:space="preserve">为 </w:t>
      </w:r>
      <w:r>
        <w:rPr>
          <w:rFonts w:ascii="Corbel" w:hAnsi="Corbel" w:eastAsia="Corbel"/>
        </w:rPr>
        <w:t>`'add</w:t>
      </w:r>
      <w:r>
        <w:rPr>
          <w:rFonts w:ascii="Corbel" w:hAnsi="Corbel" w:eastAsia="Corbel"/>
          <w:spacing w:val="-7"/>
        </w:rPr>
        <w:t xml:space="preserve"> </w:t>
      </w:r>
      <w:r>
        <w:rPr>
          <w:rFonts w:ascii="Corbel" w:hAnsi="Corbel" w:eastAsia="Corbel"/>
          <w:spacing w:val="-2"/>
        </w:rPr>
        <w:t>user'`</w:t>
      </w:r>
      <w:r>
        <w:rPr>
          <w:spacing w:val="-2"/>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提取</w:t>
      </w:r>
      <w:r>
        <w:rPr>
          <w:rFonts w:ascii="Corbel" w:hAnsi="Corbel" w:eastAsia="Corbel"/>
          <w:spacing w:val="-2"/>
          <w:sz w:val="21"/>
        </w:rPr>
        <w:t>`data`</w:t>
      </w:r>
      <w:r>
        <w:rPr>
          <w:spacing w:val="-3"/>
          <w:sz w:val="21"/>
        </w:rPr>
        <w:t>中的自己的用户名和要添加的好友的用户名。</w:t>
      </w:r>
    </w:p>
    <w:p>
      <w:pPr>
        <w:pStyle w:val="14"/>
        <w:numPr>
          <w:ilvl w:val="3"/>
          <w:numId w:val="11"/>
        </w:numPr>
        <w:tabs>
          <w:tab w:val="left" w:pos="1230"/>
        </w:tabs>
        <w:spacing w:before="199" w:after="0" w:line="240" w:lineRule="auto"/>
        <w:ind w:left="1230" w:right="0" w:hanging="172"/>
        <w:jc w:val="left"/>
        <w:rPr>
          <w:sz w:val="21"/>
        </w:rPr>
      </w:pPr>
      <w:r>
        <w:rPr>
          <w:spacing w:val="-2"/>
          <w:sz w:val="21"/>
        </w:rPr>
        <w:t>调用</w:t>
      </w:r>
      <w:r>
        <w:rPr>
          <w:rFonts w:ascii="Corbel" w:hAnsi="Corbel" w:eastAsia="Corbel"/>
          <w:spacing w:val="-2"/>
          <w:sz w:val="21"/>
        </w:rPr>
        <w:t>`add_friends(me_username</w:t>
      </w:r>
      <w:r>
        <w:rPr>
          <w:rFonts w:ascii="Corbel" w:hAnsi="Corbel" w:eastAsia="Corbel"/>
          <w:spacing w:val="17"/>
          <w:sz w:val="21"/>
        </w:rPr>
        <w:t xml:space="preserve">, </w:t>
      </w:r>
      <w:r>
        <w:rPr>
          <w:rFonts w:ascii="Corbel" w:hAnsi="Corbel" w:eastAsia="Corbel"/>
          <w:spacing w:val="-2"/>
          <w:sz w:val="21"/>
        </w:rPr>
        <w:t>friend_username)`</w:t>
      </w:r>
      <w:r>
        <w:rPr>
          <w:spacing w:val="-3"/>
          <w:sz w:val="21"/>
        </w:rPr>
        <w:t>函数尝试添加好友。</w:t>
      </w:r>
    </w:p>
    <w:p>
      <w:pPr>
        <w:pStyle w:val="14"/>
        <w:numPr>
          <w:ilvl w:val="3"/>
          <w:numId w:val="11"/>
        </w:numPr>
        <w:tabs>
          <w:tab w:val="left" w:pos="1230"/>
        </w:tabs>
        <w:spacing w:before="199" w:after="0" w:line="240" w:lineRule="auto"/>
        <w:ind w:left="1230" w:right="0" w:hanging="172"/>
        <w:jc w:val="left"/>
        <w:rPr>
          <w:sz w:val="21"/>
        </w:rPr>
      </w:pPr>
      <w:r>
        <w:rPr>
          <w:spacing w:val="-2"/>
          <w:sz w:val="21"/>
        </w:rPr>
        <w:t>如果成功添加好友，返回响应数据</w:t>
      </w:r>
      <w:r>
        <w:rPr>
          <w:rFonts w:ascii="Corbel" w:hAnsi="Corbel" w:eastAsia="Corbel"/>
          <w:spacing w:val="-2"/>
          <w:sz w:val="21"/>
        </w:rPr>
        <w:t>`{"response"</w:t>
      </w:r>
      <w:r>
        <w:rPr>
          <w:rFonts w:ascii="Corbel" w:hAnsi="Corbel" w:eastAsia="Corbel"/>
          <w:sz w:val="21"/>
        </w:rPr>
        <w:t>: "</w:t>
      </w:r>
      <w:r>
        <w:rPr>
          <w:rFonts w:ascii="Corbel" w:hAnsi="Corbel" w:eastAsia="Corbel"/>
          <w:spacing w:val="-2"/>
          <w:sz w:val="21"/>
        </w:rPr>
        <w:t>Add</w:t>
      </w:r>
      <w:r>
        <w:rPr>
          <w:rFonts w:ascii="Corbel" w:hAnsi="Corbel" w:eastAsia="Corbel"/>
          <w:spacing w:val="2"/>
          <w:sz w:val="21"/>
        </w:rPr>
        <w:t xml:space="preserve"> </w:t>
      </w:r>
      <w:r>
        <w:rPr>
          <w:rFonts w:ascii="Corbel" w:hAnsi="Corbel" w:eastAsia="Corbel"/>
          <w:spacing w:val="-2"/>
          <w:sz w:val="21"/>
        </w:rPr>
        <w:t>User</w:t>
      </w:r>
      <w:r>
        <w:rPr>
          <w:rFonts w:ascii="Corbel" w:hAnsi="Corbel" w:eastAsia="Corbel"/>
          <w:spacing w:val="7"/>
          <w:sz w:val="21"/>
        </w:rPr>
        <w:t xml:space="preserve"> </w:t>
      </w:r>
      <w:r>
        <w:rPr>
          <w:rFonts w:ascii="Corbel" w:hAnsi="Corbel" w:eastAsia="Corbel"/>
          <w:spacing w:val="-2"/>
          <w:sz w:val="21"/>
        </w:rPr>
        <w:t>Successfully!"}`</w:t>
      </w:r>
      <w:r>
        <w:rPr>
          <w:spacing w:val="-10"/>
          <w:sz w:val="21"/>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如果已经是好友关系，返回响应数据</w:t>
      </w:r>
      <w:r>
        <w:rPr>
          <w:rFonts w:ascii="Corbel" w:hAnsi="Corbel" w:eastAsia="Corbel"/>
          <w:spacing w:val="-2"/>
          <w:sz w:val="21"/>
        </w:rPr>
        <w:t>`{"response"</w:t>
      </w:r>
      <w:r>
        <w:rPr>
          <w:rFonts w:ascii="Corbel" w:hAnsi="Corbel" w:eastAsia="Corbel"/>
          <w:sz w:val="21"/>
        </w:rPr>
        <w:t>: "</w:t>
      </w:r>
      <w:r>
        <w:rPr>
          <w:rFonts w:ascii="Corbel" w:hAnsi="Corbel" w:eastAsia="Corbel"/>
          <w:spacing w:val="-2"/>
          <w:sz w:val="21"/>
        </w:rPr>
        <w:t>You</w:t>
      </w:r>
      <w:r>
        <w:rPr>
          <w:rFonts w:ascii="Corbel" w:hAnsi="Corbel" w:eastAsia="Corbel"/>
          <w:spacing w:val="4"/>
          <w:sz w:val="21"/>
        </w:rPr>
        <w:t xml:space="preserve"> </w:t>
      </w:r>
      <w:r>
        <w:rPr>
          <w:rFonts w:ascii="Corbel" w:hAnsi="Corbel" w:eastAsia="Corbel"/>
          <w:spacing w:val="-2"/>
          <w:sz w:val="21"/>
        </w:rPr>
        <w:t>have</w:t>
      </w:r>
      <w:r>
        <w:rPr>
          <w:rFonts w:ascii="Corbel" w:hAnsi="Corbel" w:eastAsia="Corbel"/>
          <w:spacing w:val="8"/>
          <w:sz w:val="21"/>
        </w:rPr>
        <w:t xml:space="preserve"> </w:t>
      </w:r>
      <w:r>
        <w:rPr>
          <w:rFonts w:ascii="Corbel" w:hAnsi="Corbel" w:eastAsia="Corbel"/>
          <w:spacing w:val="-2"/>
          <w:sz w:val="21"/>
        </w:rPr>
        <w:t>been</w:t>
      </w:r>
      <w:r>
        <w:rPr>
          <w:rFonts w:ascii="Corbel" w:hAnsi="Corbel" w:eastAsia="Corbel"/>
          <w:spacing w:val="9"/>
          <w:sz w:val="21"/>
        </w:rPr>
        <w:t xml:space="preserve"> </w:t>
      </w:r>
      <w:r>
        <w:rPr>
          <w:rFonts w:ascii="Corbel" w:hAnsi="Corbel" w:eastAsia="Corbel"/>
          <w:spacing w:val="-2"/>
          <w:sz w:val="21"/>
        </w:rPr>
        <w:t>friends!"}`</w:t>
      </w:r>
      <w:r>
        <w:rPr>
          <w:spacing w:val="-10"/>
          <w:sz w:val="21"/>
        </w:rPr>
        <w:t>。</w:t>
      </w:r>
    </w:p>
    <w:p>
      <w:pPr>
        <w:pStyle w:val="7"/>
        <w:rPr>
          <w:sz w:val="24"/>
        </w:rPr>
      </w:pPr>
    </w:p>
    <w:p>
      <w:pPr>
        <w:pStyle w:val="7"/>
        <w:rPr>
          <w:sz w:val="28"/>
        </w:rPr>
      </w:pPr>
    </w:p>
    <w:p>
      <w:pPr>
        <w:pStyle w:val="7"/>
        <w:ind w:left="638"/>
      </w:pPr>
      <w:r>
        <w:rPr>
          <w:rFonts w:ascii="Corbel" w:hAnsi="Corbel" w:eastAsia="Corbel"/>
        </w:rPr>
        <w:t>③</w:t>
      </w:r>
      <w:r>
        <w:t>如果</w:t>
      </w:r>
      <w:r>
        <w:rPr>
          <w:rFonts w:ascii="Corbel" w:hAnsi="Corbel" w:eastAsia="Corbel"/>
        </w:rPr>
        <w:t>`command`</w:t>
      </w:r>
      <w:r>
        <w:rPr>
          <w:spacing w:val="-10"/>
        </w:rPr>
        <w:t xml:space="preserve">为 </w:t>
      </w:r>
      <w:r>
        <w:rPr>
          <w:rFonts w:ascii="Corbel" w:hAnsi="Corbel" w:eastAsia="Corbel"/>
        </w:rPr>
        <w:t>`'delete</w:t>
      </w:r>
      <w:r>
        <w:rPr>
          <w:rFonts w:ascii="Corbel" w:hAnsi="Corbel" w:eastAsia="Corbel"/>
          <w:spacing w:val="-6"/>
        </w:rPr>
        <w:t xml:space="preserve"> </w:t>
      </w:r>
      <w:r>
        <w:rPr>
          <w:rFonts w:ascii="Corbel" w:hAnsi="Corbel" w:eastAsia="Corbel"/>
          <w:spacing w:val="-2"/>
        </w:rPr>
        <w:t>user'`</w:t>
      </w:r>
      <w:r>
        <w:rPr>
          <w:spacing w:val="-2"/>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提取</w:t>
      </w:r>
      <w:r>
        <w:rPr>
          <w:rFonts w:ascii="Corbel" w:hAnsi="Corbel" w:eastAsia="Corbel"/>
          <w:spacing w:val="-2"/>
          <w:sz w:val="21"/>
        </w:rPr>
        <w:t>`data`</w:t>
      </w:r>
      <w:r>
        <w:rPr>
          <w:spacing w:val="-3"/>
          <w:sz w:val="21"/>
        </w:rPr>
        <w:t>中的自己的用户名和要删除的好友的用户名。</w:t>
      </w:r>
    </w:p>
    <w:p>
      <w:pPr>
        <w:pStyle w:val="14"/>
        <w:numPr>
          <w:ilvl w:val="3"/>
          <w:numId w:val="11"/>
        </w:numPr>
        <w:tabs>
          <w:tab w:val="left" w:pos="1230"/>
        </w:tabs>
        <w:spacing w:before="199" w:after="0" w:line="240" w:lineRule="auto"/>
        <w:ind w:left="1230" w:right="0" w:hanging="172"/>
        <w:jc w:val="left"/>
        <w:rPr>
          <w:sz w:val="21"/>
        </w:rPr>
      </w:pPr>
      <w:r>
        <w:rPr>
          <w:spacing w:val="-2"/>
          <w:sz w:val="21"/>
        </w:rPr>
        <w:t>调用</w:t>
      </w:r>
      <w:r>
        <w:rPr>
          <w:rFonts w:ascii="Corbel" w:hAnsi="Corbel" w:eastAsia="Corbel"/>
          <w:spacing w:val="-2"/>
          <w:sz w:val="21"/>
        </w:rPr>
        <w:t>`del_friends(me_username</w:t>
      </w:r>
      <w:r>
        <w:rPr>
          <w:rFonts w:ascii="Corbel" w:hAnsi="Corbel" w:eastAsia="Corbel"/>
          <w:spacing w:val="18"/>
          <w:sz w:val="21"/>
        </w:rPr>
        <w:t xml:space="preserve">, </w:t>
      </w:r>
      <w:r>
        <w:rPr>
          <w:rFonts w:ascii="Corbel" w:hAnsi="Corbel" w:eastAsia="Corbel"/>
          <w:spacing w:val="-2"/>
          <w:sz w:val="21"/>
        </w:rPr>
        <w:t>friend_username)`</w:t>
      </w:r>
      <w:r>
        <w:rPr>
          <w:spacing w:val="-3"/>
          <w:sz w:val="21"/>
        </w:rPr>
        <w:t>函数尝试删除好友。</w:t>
      </w:r>
    </w:p>
    <w:p>
      <w:pPr>
        <w:pStyle w:val="14"/>
        <w:numPr>
          <w:ilvl w:val="3"/>
          <w:numId w:val="11"/>
        </w:numPr>
        <w:tabs>
          <w:tab w:val="left" w:pos="1230"/>
        </w:tabs>
        <w:spacing w:before="199" w:after="0" w:line="240" w:lineRule="auto"/>
        <w:ind w:left="1230" w:right="0" w:hanging="172"/>
        <w:jc w:val="left"/>
        <w:rPr>
          <w:sz w:val="21"/>
        </w:rPr>
      </w:pPr>
      <w:r>
        <w:rPr>
          <w:spacing w:val="-2"/>
          <w:sz w:val="21"/>
        </w:rPr>
        <w:t>如果成功删除好友，返回响应数据</w:t>
      </w:r>
      <w:r>
        <w:rPr>
          <w:rFonts w:ascii="Corbel" w:hAnsi="Corbel" w:eastAsia="Corbel"/>
          <w:spacing w:val="-2"/>
          <w:sz w:val="21"/>
        </w:rPr>
        <w:t>`{"response"</w:t>
      </w:r>
      <w:r>
        <w:rPr>
          <w:rFonts w:ascii="Corbel" w:hAnsi="Corbel" w:eastAsia="Corbel"/>
          <w:spacing w:val="2"/>
          <w:sz w:val="21"/>
        </w:rPr>
        <w:t>: "</w:t>
      </w:r>
      <w:r>
        <w:rPr>
          <w:rFonts w:ascii="Corbel" w:hAnsi="Corbel" w:eastAsia="Corbel"/>
          <w:spacing w:val="-2"/>
          <w:sz w:val="21"/>
        </w:rPr>
        <w:t>Delete</w:t>
      </w:r>
      <w:r>
        <w:rPr>
          <w:rFonts w:ascii="Corbel" w:hAnsi="Corbel" w:eastAsia="Corbel"/>
          <w:spacing w:val="9"/>
          <w:sz w:val="21"/>
        </w:rPr>
        <w:t xml:space="preserve"> </w:t>
      </w:r>
      <w:r>
        <w:rPr>
          <w:rFonts w:ascii="Corbel" w:hAnsi="Corbel" w:eastAsia="Corbel"/>
          <w:spacing w:val="-2"/>
          <w:sz w:val="21"/>
        </w:rPr>
        <w:t>User</w:t>
      </w:r>
      <w:r>
        <w:rPr>
          <w:rFonts w:ascii="Corbel" w:hAnsi="Corbel" w:eastAsia="Corbel"/>
          <w:spacing w:val="13"/>
          <w:sz w:val="21"/>
        </w:rPr>
        <w:t xml:space="preserve"> </w:t>
      </w:r>
      <w:r>
        <w:rPr>
          <w:rFonts w:ascii="Corbel" w:hAnsi="Corbel" w:eastAsia="Corbel"/>
          <w:spacing w:val="-2"/>
          <w:sz w:val="21"/>
        </w:rPr>
        <w:t>Successfully!"}`</w:t>
      </w:r>
      <w:r>
        <w:rPr>
          <w:spacing w:val="-10"/>
          <w:sz w:val="21"/>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如果没有好友关系，返回响应数据</w:t>
      </w:r>
      <w:r>
        <w:rPr>
          <w:rFonts w:ascii="Corbel" w:hAnsi="Corbel" w:eastAsia="Corbel"/>
          <w:spacing w:val="-2"/>
          <w:sz w:val="21"/>
        </w:rPr>
        <w:t>`{"response"</w:t>
      </w:r>
      <w:r>
        <w:rPr>
          <w:rFonts w:ascii="Corbel" w:hAnsi="Corbel" w:eastAsia="Corbel"/>
          <w:sz w:val="21"/>
        </w:rPr>
        <w:t>: "</w:t>
      </w:r>
      <w:r>
        <w:rPr>
          <w:rFonts w:ascii="Corbel" w:hAnsi="Corbel" w:eastAsia="Corbel"/>
          <w:spacing w:val="-2"/>
          <w:sz w:val="21"/>
        </w:rPr>
        <w:t>Don't</w:t>
      </w:r>
      <w:r>
        <w:rPr>
          <w:rFonts w:ascii="Corbel" w:hAnsi="Corbel" w:eastAsia="Corbel"/>
          <w:spacing w:val="13"/>
          <w:sz w:val="21"/>
        </w:rPr>
        <w:t xml:space="preserve"> </w:t>
      </w:r>
      <w:r>
        <w:rPr>
          <w:rFonts w:ascii="Corbel" w:hAnsi="Corbel" w:eastAsia="Corbel"/>
          <w:spacing w:val="-2"/>
          <w:sz w:val="21"/>
        </w:rPr>
        <w:t>delete</w:t>
      </w:r>
      <w:r>
        <w:rPr>
          <w:rFonts w:ascii="Corbel" w:hAnsi="Corbel" w:eastAsia="Corbel"/>
          <w:spacing w:val="10"/>
          <w:sz w:val="21"/>
        </w:rPr>
        <w:t xml:space="preserve"> </w:t>
      </w:r>
      <w:r>
        <w:rPr>
          <w:rFonts w:ascii="Corbel" w:hAnsi="Corbel" w:eastAsia="Corbel"/>
          <w:spacing w:val="-2"/>
          <w:sz w:val="21"/>
        </w:rPr>
        <w:t>the</w:t>
      </w:r>
      <w:r>
        <w:rPr>
          <w:rFonts w:ascii="Corbel" w:hAnsi="Corbel" w:eastAsia="Corbel"/>
          <w:spacing w:val="15"/>
          <w:sz w:val="21"/>
        </w:rPr>
        <w:t xml:space="preserve"> </w:t>
      </w:r>
      <w:r>
        <w:rPr>
          <w:rFonts w:ascii="Corbel" w:hAnsi="Corbel" w:eastAsia="Corbel"/>
          <w:spacing w:val="-2"/>
          <w:sz w:val="21"/>
        </w:rPr>
        <w:t>same</w:t>
      </w:r>
      <w:r>
        <w:rPr>
          <w:rFonts w:ascii="Corbel" w:hAnsi="Corbel" w:eastAsia="Corbel"/>
          <w:spacing w:val="10"/>
          <w:sz w:val="21"/>
        </w:rPr>
        <w:t xml:space="preserve"> </w:t>
      </w:r>
      <w:r>
        <w:rPr>
          <w:rFonts w:ascii="Corbel" w:hAnsi="Corbel" w:eastAsia="Corbel"/>
          <w:spacing w:val="-2"/>
          <w:sz w:val="21"/>
        </w:rPr>
        <w:t>person!"}`</w:t>
      </w:r>
      <w:r>
        <w:rPr>
          <w:spacing w:val="-10"/>
          <w:sz w:val="21"/>
        </w:rPr>
        <w:t>。</w:t>
      </w:r>
    </w:p>
    <w:p>
      <w:pPr>
        <w:pStyle w:val="7"/>
        <w:rPr>
          <w:sz w:val="24"/>
        </w:rPr>
      </w:pPr>
    </w:p>
    <w:p>
      <w:pPr>
        <w:pStyle w:val="7"/>
        <w:spacing w:before="1"/>
        <w:rPr>
          <w:sz w:val="28"/>
        </w:rPr>
      </w:pPr>
    </w:p>
    <w:p>
      <w:pPr>
        <w:pStyle w:val="7"/>
        <w:ind w:left="638"/>
      </w:pPr>
      <w:r>
        <w:rPr>
          <w:rFonts w:ascii="Corbel" w:hAnsi="Corbel" w:eastAsia="Corbel"/>
          <w:spacing w:val="27"/>
        </w:rPr>
        <w:t xml:space="preserve">④ </w:t>
      </w:r>
      <w:r>
        <w:t>如果</w:t>
      </w:r>
      <w:r>
        <w:rPr>
          <w:rFonts w:ascii="Corbel" w:hAnsi="Corbel" w:eastAsia="Corbel"/>
        </w:rPr>
        <w:t>`command`</w:t>
      </w:r>
      <w:r>
        <w:rPr>
          <w:spacing w:val="-4"/>
        </w:rPr>
        <w:t xml:space="preserve">为 </w:t>
      </w:r>
      <w:r>
        <w:rPr>
          <w:rFonts w:ascii="Corbel" w:hAnsi="Corbel" w:eastAsia="Corbel"/>
          <w:spacing w:val="-2"/>
        </w:rPr>
        <w:t>`'logout'`</w:t>
      </w:r>
      <w:r>
        <w:rPr>
          <w:spacing w:val="-2"/>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提取</w:t>
      </w:r>
      <w:r>
        <w:rPr>
          <w:rFonts w:ascii="Corbel" w:hAnsi="Corbel" w:eastAsia="Corbel"/>
          <w:spacing w:val="-2"/>
          <w:sz w:val="21"/>
        </w:rPr>
        <w:t>`data`</w:t>
      </w:r>
      <w:r>
        <w:rPr>
          <w:spacing w:val="-4"/>
          <w:sz w:val="21"/>
        </w:rPr>
        <w:t>中的用户名。</w:t>
      </w:r>
    </w:p>
    <w:p>
      <w:pPr>
        <w:pStyle w:val="14"/>
        <w:numPr>
          <w:ilvl w:val="3"/>
          <w:numId w:val="11"/>
        </w:numPr>
        <w:tabs>
          <w:tab w:val="left" w:pos="1230"/>
        </w:tabs>
        <w:spacing w:before="199" w:after="0" w:line="240" w:lineRule="auto"/>
        <w:ind w:left="1230" w:right="0" w:hanging="172"/>
        <w:jc w:val="left"/>
        <w:rPr>
          <w:sz w:val="21"/>
        </w:rPr>
      </w:pPr>
      <w:r>
        <w:rPr>
          <w:spacing w:val="-2"/>
          <w:sz w:val="21"/>
        </w:rPr>
        <w:t>调用</w:t>
      </w:r>
      <w:r>
        <w:rPr>
          <w:rFonts w:ascii="Corbel" w:hAnsi="Corbel" w:eastAsia="Corbel"/>
          <w:spacing w:val="-2"/>
          <w:sz w:val="21"/>
        </w:rPr>
        <w:t>`logout(username)`</w:t>
      </w:r>
      <w:r>
        <w:rPr>
          <w:spacing w:val="-3"/>
          <w:sz w:val="21"/>
        </w:rPr>
        <w:t>函数将用户从在线列表中移除。</w:t>
      </w:r>
    </w:p>
    <w:p>
      <w:pPr>
        <w:pStyle w:val="14"/>
        <w:numPr>
          <w:ilvl w:val="3"/>
          <w:numId w:val="11"/>
        </w:numPr>
        <w:tabs>
          <w:tab w:val="left" w:pos="1230"/>
        </w:tabs>
        <w:spacing w:before="199" w:after="0" w:line="240" w:lineRule="auto"/>
        <w:ind w:left="1230" w:right="0" w:hanging="172"/>
        <w:jc w:val="left"/>
        <w:rPr>
          <w:sz w:val="21"/>
        </w:rPr>
      </w:pPr>
      <w:r>
        <w:rPr>
          <w:spacing w:val="-2"/>
          <w:sz w:val="21"/>
        </w:rPr>
        <w:t>返回响应数据</w:t>
      </w:r>
      <w:r>
        <w:rPr>
          <w:rFonts w:ascii="Corbel" w:hAnsi="Corbel" w:eastAsia="Corbel"/>
          <w:spacing w:val="-2"/>
          <w:sz w:val="21"/>
        </w:rPr>
        <w:t>`{"response"</w:t>
      </w:r>
      <w:r>
        <w:rPr>
          <w:rFonts w:ascii="Corbel" w:hAnsi="Corbel" w:eastAsia="Corbel"/>
          <w:spacing w:val="5"/>
          <w:sz w:val="21"/>
        </w:rPr>
        <w:t>: "</w:t>
      </w:r>
      <w:r>
        <w:rPr>
          <w:rFonts w:ascii="Corbel" w:hAnsi="Corbel" w:eastAsia="Corbel"/>
          <w:spacing w:val="-2"/>
          <w:sz w:val="21"/>
        </w:rPr>
        <w:t>Logout</w:t>
      </w:r>
      <w:r>
        <w:rPr>
          <w:rFonts w:ascii="Corbel" w:hAnsi="Corbel" w:eastAsia="Corbel"/>
          <w:spacing w:val="11"/>
          <w:sz w:val="21"/>
        </w:rPr>
        <w:t xml:space="preserve"> </w:t>
      </w:r>
      <w:r>
        <w:rPr>
          <w:rFonts w:ascii="Corbel" w:hAnsi="Corbel" w:eastAsia="Corbel"/>
          <w:spacing w:val="-2"/>
          <w:sz w:val="21"/>
        </w:rPr>
        <w:t>Successfully!"}`</w:t>
      </w:r>
      <w:r>
        <w:rPr>
          <w:spacing w:val="-10"/>
          <w:sz w:val="21"/>
        </w:rPr>
        <w:t>。</w:t>
      </w:r>
    </w:p>
    <w:p>
      <w:pPr>
        <w:pStyle w:val="7"/>
        <w:rPr>
          <w:sz w:val="24"/>
        </w:rPr>
      </w:pPr>
    </w:p>
    <w:p>
      <w:pPr>
        <w:pStyle w:val="7"/>
        <w:rPr>
          <w:sz w:val="28"/>
        </w:rPr>
      </w:pPr>
    </w:p>
    <w:p>
      <w:pPr>
        <w:pStyle w:val="7"/>
        <w:ind w:left="638"/>
      </w:pPr>
      <w:r>
        <w:rPr>
          <w:rFonts w:ascii="Corbel" w:hAnsi="Corbel" w:eastAsia="Corbel"/>
        </w:rPr>
        <w:t>⑤</w:t>
      </w:r>
      <w:r>
        <w:t>如果</w:t>
      </w:r>
      <w:r>
        <w:rPr>
          <w:rFonts w:ascii="Corbel" w:hAnsi="Corbel" w:eastAsia="Corbel"/>
        </w:rPr>
        <w:t>`command`</w:t>
      </w:r>
      <w:r>
        <w:rPr>
          <w:spacing w:val="-9"/>
        </w:rPr>
        <w:t xml:space="preserve">为 </w:t>
      </w:r>
      <w:r>
        <w:rPr>
          <w:rFonts w:ascii="Corbel" w:hAnsi="Corbel" w:eastAsia="Corbel"/>
          <w:spacing w:val="-2"/>
        </w:rPr>
        <w:t>`'PUBKEY_GET'`</w:t>
      </w:r>
      <w:r>
        <w:rPr>
          <w:spacing w:val="-2"/>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提取</w:t>
      </w:r>
      <w:r>
        <w:rPr>
          <w:rFonts w:ascii="Corbel" w:hAnsi="Corbel" w:eastAsia="Corbel"/>
          <w:spacing w:val="-2"/>
          <w:sz w:val="21"/>
        </w:rPr>
        <w:t>`data`</w:t>
      </w:r>
      <w:r>
        <w:rPr>
          <w:spacing w:val="-4"/>
          <w:sz w:val="21"/>
        </w:rPr>
        <w:t>中的用户名。</w:t>
      </w:r>
    </w:p>
    <w:p>
      <w:pPr>
        <w:pStyle w:val="14"/>
        <w:numPr>
          <w:ilvl w:val="3"/>
          <w:numId w:val="11"/>
        </w:numPr>
        <w:tabs>
          <w:tab w:val="left" w:pos="1230"/>
        </w:tabs>
        <w:spacing w:before="199" w:after="0" w:line="240" w:lineRule="auto"/>
        <w:ind w:left="1230" w:right="0" w:hanging="172"/>
        <w:jc w:val="left"/>
        <w:rPr>
          <w:sz w:val="21"/>
        </w:rPr>
      </w:pPr>
      <w:r>
        <w:rPr>
          <w:spacing w:val="-2"/>
          <w:sz w:val="21"/>
        </w:rPr>
        <w:t>调用</w:t>
      </w:r>
      <w:r>
        <w:rPr>
          <w:rFonts w:ascii="Corbel" w:hAnsi="Corbel" w:eastAsia="Corbel"/>
          <w:spacing w:val="-2"/>
          <w:sz w:val="21"/>
        </w:rPr>
        <w:t>`get_target_user_public_key(username)`</w:t>
      </w:r>
      <w:r>
        <w:rPr>
          <w:spacing w:val="-3"/>
          <w:sz w:val="21"/>
        </w:rPr>
        <w:t>函数获取目标用户的公钥。</w:t>
      </w:r>
    </w:p>
    <w:p>
      <w:pPr>
        <w:pStyle w:val="14"/>
        <w:numPr>
          <w:ilvl w:val="3"/>
          <w:numId w:val="11"/>
        </w:numPr>
        <w:tabs>
          <w:tab w:val="left" w:pos="1230"/>
        </w:tabs>
        <w:spacing w:before="199" w:after="0" w:line="240" w:lineRule="auto"/>
        <w:ind w:left="1230" w:right="0" w:hanging="172"/>
        <w:jc w:val="left"/>
        <w:rPr>
          <w:sz w:val="21"/>
        </w:rPr>
      </w:pPr>
      <w:r>
        <w:rPr>
          <w:spacing w:val="-2"/>
          <w:sz w:val="21"/>
        </w:rPr>
        <w:t>返回响应数据</w:t>
      </w:r>
      <w:r>
        <w:rPr>
          <w:rFonts w:ascii="Corbel" w:hAnsi="Corbel" w:eastAsia="Corbel"/>
          <w:spacing w:val="-2"/>
          <w:sz w:val="21"/>
        </w:rPr>
        <w:t>`{"response"</w:t>
      </w:r>
      <w:r>
        <w:rPr>
          <w:rFonts w:ascii="Corbel" w:hAnsi="Corbel" w:eastAsia="Corbel"/>
          <w:spacing w:val="3"/>
          <w:sz w:val="21"/>
        </w:rPr>
        <w:t>: "</w:t>
      </w:r>
      <w:r>
        <w:rPr>
          <w:rFonts w:ascii="Corbel" w:hAnsi="Corbel" w:eastAsia="Corbel"/>
          <w:spacing w:val="-2"/>
          <w:sz w:val="21"/>
        </w:rPr>
        <w:t>PUBKEY</w:t>
      </w:r>
      <w:r>
        <w:rPr>
          <w:rFonts w:ascii="Corbel" w:hAnsi="Corbel" w:eastAsia="Corbel"/>
          <w:spacing w:val="1"/>
          <w:sz w:val="21"/>
        </w:rPr>
        <w:t>", "</w:t>
      </w:r>
      <w:r>
        <w:rPr>
          <w:rFonts w:ascii="Corbel" w:hAnsi="Corbel" w:eastAsia="Corbel"/>
          <w:spacing w:val="-2"/>
          <w:sz w:val="21"/>
        </w:rPr>
        <w:t>PUBKEY</w:t>
      </w:r>
      <w:r>
        <w:rPr>
          <w:rFonts w:ascii="Corbel" w:hAnsi="Corbel" w:eastAsia="Corbel"/>
          <w:spacing w:val="2"/>
          <w:sz w:val="21"/>
        </w:rPr>
        <w:t xml:space="preserve">": </w:t>
      </w:r>
      <w:r>
        <w:rPr>
          <w:rFonts w:ascii="Corbel" w:hAnsi="Corbel" w:eastAsia="Corbel"/>
          <w:spacing w:val="-2"/>
          <w:sz w:val="21"/>
        </w:rPr>
        <w:t>publickey}`</w:t>
      </w:r>
      <w:r>
        <w:rPr>
          <w:spacing w:val="-10"/>
          <w:sz w:val="21"/>
        </w:rPr>
        <w:t>。</w:t>
      </w:r>
    </w:p>
    <w:p>
      <w:pPr>
        <w:pStyle w:val="7"/>
        <w:rPr>
          <w:sz w:val="24"/>
        </w:rPr>
      </w:pPr>
    </w:p>
    <w:p>
      <w:pPr>
        <w:pStyle w:val="7"/>
        <w:spacing w:before="1"/>
        <w:rPr>
          <w:sz w:val="28"/>
        </w:rPr>
      </w:pPr>
    </w:p>
    <w:p>
      <w:pPr>
        <w:pStyle w:val="7"/>
        <w:ind w:left="638"/>
      </w:pPr>
      <w:r>
        <w:rPr>
          <w:rFonts w:ascii="Corbel" w:hAnsi="Corbel" w:eastAsia="Corbel"/>
        </w:rPr>
        <w:t>⑥</w:t>
      </w:r>
      <w:r>
        <w:t>如果</w:t>
      </w:r>
      <w:r>
        <w:rPr>
          <w:rFonts w:ascii="Corbel" w:hAnsi="Corbel" w:eastAsia="Corbel"/>
        </w:rPr>
        <w:t>`command`</w:t>
      </w:r>
      <w:r>
        <w:rPr>
          <w:spacing w:val="-10"/>
        </w:rPr>
        <w:t xml:space="preserve">为 </w:t>
      </w:r>
      <w:r>
        <w:rPr>
          <w:rFonts w:ascii="Corbel" w:hAnsi="Corbel" w:eastAsia="Corbel"/>
        </w:rPr>
        <w:t>`'select</w:t>
      </w:r>
      <w:r>
        <w:rPr>
          <w:rFonts w:ascii="Corbel" w:hAnsi="Corbel" w:eastAsia="Corbel"/>
          <w:spacing w:val="-7"/>
        </w:rPr>
        <w:t xml:space="preserve"> </w:t>
      </w:r>
      <w:r>
        <w:rPr>
          <w:rFonts w:ascii="Corbel" w:hAnsi="Corbel" w:eastAsia="Corbel"/>
        </w:rPr>
        <w:t>friends</w:t>
      </w:r>
      <w:r>
        <w:rPr>
          <w:rFonts w:ascii="Corbel" w:hAnsi="Corbel" w:eastAsia="Corbel"/>
          <w:spacing w:val="-7"/>
        </w:rPr>
        <w:t xml:space="preserve"> </w:t>
      </w:r>
      <w:r>
        <w:rPr>
          <w:rFonts w:ascii="Corbel" w:hAnsi="Corbel" w:eastAsia="Corbel"/>
          <w:spacing w:val="-2"/>
        </w:rPr>
        <w:t>list'`</w:t>
      </w:r>
      <w:r>
        <w:rPr>
          <w:spacing w:val="-2"/>
        </w:rPr>
        <w:t>：</w:t>
      </w:r>
    </w:p>
    <w:p>
      <w:pPr>
        <w:pStyle w:val="14"/>
        <w:numPr>
          <w:ilvl w:val="3"/>
          <w:numId w:val="11"/>
        </w:numPr>
        <w:tabs>
          <w:tab w:val="left" w:pos="1230"/>
        </w:tabs>
        <w:spacing w:before="199" w:after="0" w:line="240" w:lineRule="auto"/>
        <w:ind w:left="1230" w:right="0" w:hanging="172"/>
        <w:jc w:val="left"/>
        <w:rPr>
          <w:sz w:val="21"/>
        </w:rPr>
      </w:pPr>
      <w:r>
        <w:rPr>
          <w:spacing w:val="-2"/>
          <w:sz w:val="21"/>
        </w:rPr>
        <w:t>提取</w:t>
      </w:r>
      <w:r>
        <w:rPr>
          <w:rFonts w:ascii="Corbel" w:hAnsi="Corbel" w:eastAsia="Corbel"/>
          <w:spacing w:val="-2"/>
          <w:sz w:val="21"/>
        </w:rPr>
        <w:t>`data`</w:t>
      </w:r>
      <w:r>
        <w:rPr>
          <w:spacing w:val="-4"/>
          <w:sz w:val="21"/>
        </w:rPr>
        <w:t>中的用户名。</w:t>
      </w:r>
    </w:p>
    <w:p>
      <w:pPr>
        <w:pStyle w:val="14"/>
        <w:numPr>
          <w:ilvl w:val="3"/>
          <w:numId w:val="11"/>
        </w:numPr>
        <w:tabs>
          <w:tab w:val="left" w:pos="1230"/>
        </w:tabs>
        <w:spacing w:before="199" w:after="0" w:line="240" w:lineRule="auto"/>
        <w:ind w:left="1230" w:right="0" w:hanging="172"/>
        <w:jc w:val="left"/>
        <w:rPr>
          <w:sz w:val="21"/>
        </w:rPr>
      </w:pPr>
      <w:r>
        <w:rPr>
          <w:spacing w:val="-2"/>
          <w:sz w:val="21"/>
        </w:rPr>
        <w:t>调用</w:t>
      </w:r>
      <w:r>
        <w:rPr>
          <w:rFonts w:ascii="Corbel" w:hAnsi="Corbel" w:eastAsia="Corbel"/>
          <w:spacing w:val="-2"/>
          <w:sz w:val="21"/>
        </w:rPr>
        <w:t>`online_no_repeat(username)`</w:t>
      </w:r>
      <w:r>
        <w:rPr>
          <w:spacing w:val="-3"/>
          <w:sz w:val="21"/>
        </w:rPr>
        <w:t>函数检查用户是否在线。</w:t>
      </w:r>
    </w:p>
    <w:p>
      <w:pPr>
        <w:pStyle w:val="14"/>
        <w:numPr>
          <w:ilvl w:val="3"/>
          <w:numId w:val="11"/>
        </w:numPr>
        <w:tabs>
          <w:tab w:val="left" w:pos="1230"/>
        </w:tabs>
        <w:spacing w:before="199" w:after="0" w:line="415" w:lineRule="auto"/>
        <w:ind w:left="638" w:right="318" w:firstLine="420"/>
        <w:jc w:val="left"/>
        <w:rPr>
          <w:sz w:val="21"/>
        </w:rPr>
      </w:pPr>
      <w:r>
        <w:rPr>
          <w:spacing w:val="-2"/>
          <w:sz w:val="21"/>
        </w:rPr>
        <w:t>如果用户不在线，进入定时循环，并调用</w:t>
      </w:r>
      <w:r>
        <w:rPr>
          <w:rFonts w:ascii="Corbel" w:hAnsi="Corbel" w:eastAsia="Corbel"/>
          <w:spacing w:val="-2"/>
          <w:sz w:val="21"/>
        </w:rPr>
        <w:t>`send_online_friends_list(username)`</w:t>
      </w:r>
      <w:r>
        <w:rPr>
          <w:spacing w:val="-2"/>
          <w:sz w:val="21"/>
        </w:rPr>
        <w:t>函数定时发送在线好友列表。</w:t>
      </w:r>
    </w:p>
    <w:p>
      <w:pPr>
        <w:pStyle w:val="14"/>
        <w:numPr>
          <w:ilvl w:val="3"/>
          <w:numId w:val="11"/>
        </w:numPr>
        <w:tabs>
          <w:tab w:val="left" w:pos="1230"/>
        </w:tabs>
        <w:spacing w:before="5" w:after="0" w:line="240" w:lineRule="auto"/>
        <w:ind w:left="1230" w:right="0" w:hanging="172"/>
        <w:jc w:val="left"/>
        <w:rPr>
          <w:sz w:val="21"/>
        </w:rPr>
      </w:pPr>
      <w:r>
        <w:rPr>
          <w:spacing w:val="-2"/>
          <w:sz w:val="21"/>
        </w:rPr>
        <w:t>在定时循环中，每隔一段时间调用</w:t>
      </w:r>
      <w:r>
        <w:rPr>
          <w:rFonts w:ascii="Corbel" w:hAnsi="Corbel" w:eastAsia="Corbel"/>
          <w:spacing w:val="-2"/>
          <w:sz w:val="21"/>
        </w:rPr>
        <w:t>`send_online_friends_list(username)`</w:t>
      </w:r>
      <w:r>
        <w:rPr>
          <w:spacing w:val="-4"/>
          <w:sz w:val="21"/>
        </w:rPr>
        <w:t>函数获取在线好友</w:t>
      </w:r>
    </w:p>
    <w:p>
      <w:pPr>
        <w:spacing w:after="0" w:line="240" w:lineRule="auto"/>
        <w:jc w:val="left"/>
        <w:rPr>
          <w:sz w:val="21"/>
        </w:rPr>
        <w:sectPr>
          <w:pgSz w:w="11910" w:h="16840"/>
          <w:pgMar w:top="1480" w:right="1100" w:bottom="280" w:left="1200" w:header="720" w:footer="720" w:gutter="0"/>
          <w:cols w:space="720" w:num="1"/>
        </w:sectPr>
      </w:pPr>
    </w:p>
    <w:p>
      <w:pPr>
        <w:pStyle w:val="7"/>
        <w:spacing w:before="42"/>
        <w:ind w:left="638"/>
      </w:pPr>
      <w:r>
        <w:rPr>
          <w:spacing w:val="-2"/>
        </w:rPr>
        <w:t>列表，并返回响应数据</w:t>
      </w:r>
      <w:r>
        <w:rPr>
          <w:rFonts w:ascii="Corbel" w:eastAsia="Corbel"/>
          <w:spacing w:val="-2"/>
        </w:rPr>
        <w:t>`{"response"</w:t>
      </w:r>
      <w:r>
        <w:rPr>
          <w:rFonts w:ascii="Corbel" w:eastAsia="Corbel"/>
          <w:spacing w:val="3"/>
        </w:rPr>
        <w:t>: "</w:t>
      </w:r>
      <w:r>
        <w:rPr>
          <w:rFonts w:ascii="Corbel" w:eastAsia="Corbel"/>
          <w:spacing w:val="-2"/>
        </w:rPr>
        <w:t>friends</w:t>
      </w:r>
      <w:r>
        <w:rPr>
          <w:rFonts w:ascii="Corbel" w:eastAsia="Corbel"/>
          <w:spacing w:val="22"/>
        </w:rPr>
        <w:t xml:space="preserve"> </w:t>
      </w:r>
      <w:r>
        <w:rPr>
          <w:rFonts w:ascii="Corbel" w:eastAsia="Corbel"/>
          <w:spacing w:val="-2"/>
        </w:rPr>
        <w:t>list"</w:t>
      </w:r>
      <w:r>
        <w:rPr>
          <w:rFonts w:ascii="Corbel" w:eastAsia="Corbel"/>
          <w:spacing w:val="4"/>
        </w:rPr>
        <w:t>, "</w:t>
      </w:r>
      <w:r>
        <w:rPr>
          <w:rFonts w:ascii="Corbel" w:eastAsia="Corbel"/>
          <w:spacing w:val="-2"/>
        </w:rPr>
        <w:t>online_friends_list</w:t>
      </w:r>
      <w:r>
        <w:rPr>
          <w:rFonts w:ascii="Corbel" w:eastAsia="Corbel"/>
          <w:spacing w:val="4"/>
        </w:rPr>
        <w:t xml:space="preserve">": </w:t>
      </w:r>
      <w:r>
        <w:rPr>
          <w:rFonts w:ascii="Corbel" w:eastAsia="Corbel"/>
          <w:spacing w:val="-2"/>
        </w:rPr>
        <w:t>friends_json}`</w:t>
      </w:r>
      <w:r>
        <w:rPr>
          <w:spacing w:val="-10"/>
        </w:rPr>
        <w:t>。</w:t>
      </w:r>
    </w:p>
    <w:p>
      <w:pPr>
        <w:pStyle w:val="7"/>
        <w:rPr>
          <w:sz w:val="24"/>
        </w:rPr>
      </w:pPr>
    </w:p>
    <w:p>
      <w:pPr>
        <w:pStyle w:val="7"/>
        <w:spacing w:before="6"/>
        <w:rPr>
          <w:sz w:val="28"/>
        </w:rPr>
      </w:pPr>
    </w:p>
    <w:p>
      <w:pPr>
        <w:pStyle w:val="6"/>
        <w:rPr>
          <w:rFonts w:ascii="Corbel"/>
        </w:rPr>
      </w:pPr>
      <w:r>
        <w:rPr>
          <w:rFonts w:ascii="Corbel"/>
          <w:color w:val="C00000"/>
          <w:spacing w:val="-2"/>
        </w:rPr>
        <w:t>friends_list.py</w:t>
      </w:r>
    </w:p>
    <w:p>
      <w:pPr>
        <w:pStyle w:val="7"/>
        <w:spacing w:before="11"/>
        <w:rPr>
          <w:rFonts w:ascii="Corbel"/>
          <w:b/>
          <w:sz w:val="16"/>
        </w:rPr>
      </w:pPr>
    </w:p>
    <w:p>
      <w:pPr>
        <w:pStyle w:val="7"/>
        <w:ind w:left="218"/>
      </w:pPr>
      <w:r>
        <w:rPr>
          <w:rFonts w:ascii="Corbel" w:eastAsia="Corbel"/>
        </w:rPr>
        <w:t>-`create_friends()`:</w:t>
      </w:r>
      <w:r>
        <w:rPr>
          <w:rFonts w:ascii="Corbel" w:eastAsia="Corbel"/>
          <w:spacing w:val="34"/>
        </w:rPr>
        <w:t xml:space="preserve"> </w:t>
      </w:r>
      <w:r>
        <w:rPr>
          <w:spacing w:val="-2"/>
        </w:rPr>
        <w:t>创建好友表。</w:t>
      </w:r>
    </w:p>
    <w:p>
      <w:pPr>
        <w:pStyle w:val="14"/>
        <w:numPr>
          <w:ilvl w:val="0"/>
          <w:numId w:val="12"/>
        </w:numPr>
        <w:tabs>
          <w:tab w:val="left" w:pos="327"/>
        </w:tabs>
        <w:spacing w:before="199" w:after="0" w:line="240" w:lineRule="auto"/>
        <w:ind w:left="327" w:right="0" w:hanging="109"/>
        <w:jc w:val="left"/>
        <w:rPr>
          <w:sz w:val="21"/>
        </w:rPr>
      </w:pPr>
      <w:r>
        <w:rPr>
          <w:rFonts w:ascii="Corbel" w:hAnsi="Corbel" w:eastAsia="Corbel"/>
          <w:sz w:val="21"/>
        </w:rPr>
        <w:t>`add_friends(me</w:t>
      </w:r>
      <w:r>
        <w:rPr>
          <w:rFonts w:ascii="Corbel" w:hAnsi="Corbel" w:eastAsia="Corbel"/>
          <w:spacing w:val="-5"/>
          <w:sz w:val="21"/>
        </w:rPr>
        <w:t xml:space="preserve">, </w:t>
      </w:r>
      <w:r>
        <w:rPr>
          <w:rFonts w:ascii="Corbel" w:hAnsi="Corbel" w:eastAsia="Corbel"/>
          <w:sz w:val="21"/>
        </w:rPr>
        <w:t>friend)`:</w:t>
      </w:r>
      <w:r>
        <w:rPr>
          <w:rFonts w:ascii="Corbel" w:hAnsi="Corbel" w:eastAsia="Corbel"/>
          <w:spacing w:val="35"/>
          <w:sz w:val="21"/>
        </w:rPr>
        <w:t xml:space="preserve"> </w:t>
      </w:r>
      <w:r>
        <w:rPr>
          <w:spacing w:val="-2"/>
          <w:sz w:val="21"/>
        </w:rPr>
        <w:t>添加好友关系。</w:t>
      </w:r>
    </w:p>
    <w:p>
      <w:pPr>
        <w:pStyle w:val="7"/>
        <w:spacing w:before="199"/>
        <w:ind w:left="218"/>
      </w:pPr>
      <w:r>
        <w:rPr>
          <w:rFonts w:ascii="Corbel" w:eastAsia="Corbel"/>
        </w:rPr>
        <w:t>-`del_friends(me</w:t>
      </w:r>
      <w:r>
        <w:rPr>
          <w:rFonts w:ascii="Corbel" w:eastAsia="Corbel"/>
          <w:spacing w:val="-6"/>
        </w:rPr>
        <w:t xml:space="preserve">, </w:t>
      </w:r>
      <w:r>
        <w:rPr>
          <w:rFonts w:ascii="Corbel" w:eastAsia="Corbel"/>
        </w:rPr>
        <w:t>friend)`:</w:t>
      </w:r>
      <w:r>
        <w:rPr>
          <w:rFonts w:ascii="Corbel" w:eastAsia="Corbel"/>
          <w:spacing w:val="35"/>
        </w:rPr>
        <w:t xml:space="preserve"> </w:t>
      </w:r>
      <w:r>
        <w:rPr>
          <w:spacing w:val="-2"/>
        </w:rPr>
        <w:t>删除好友关系。</w:t>
      </w:r>
    </w:p>
    <w:p>
      <w:pPr>
        <w:pStyle w:val="7"/>
        <w:spacing w:before="199"/>
        <w:ind w:left="218"/>
      </w:pPr>
      <w:r>
        <w:rPr>
          <w:rFonts w:ascii="Corbel" w:eastAsia="Corbel"/>
        </w:rPr>
        <w:t>-`about_me(username)`:</w:t>
      </w:r>
      <w:r>
        <w:rPr>
          <w:rFonts w:ascii="Corbel" w:eastAsia="Corbel"/>
          <w:spacing w:val="26"/>
        </w:rPr>
        <w:t xml:space="preserve"> </w:t>
      </w:r>
      <w:r>
        <w:rPr>
          <w:spacing w:val="-2"/>
        </w:rPr>
        <w:t>读取个人信息。</w:t>
      </w:r>
    </w:p>
    <w:p>
      <w:pPr>
        <w:pStyle w:val="14"/>
        <w:numPr>
          <w:ilvl w:val="0"/>
          <w:numId w:val="12"/>
        </w:numPr>
        <w:tabs>
          <w:tab w:val="left" w:pos="327"/>
        </w:tabs>
        <w:spacing w:before="199" w:after="0" w:line="240" w:lineRule="auto"/>
        <w:ind w:left="327" w:right="0" w:hanging="109"/>
        <w:jc w:val="left"/>
        <w:rPr>
          <w:sz w:val="21"/>
        </w:rPr>
      </w:pPr>
      <w:r>
        <w:rPr>
          <w:rFonts w:ascii="Corbel" w:hAnsi="Corbel" w:eastAsia="Corbel"/>
          <w:spacing w:val="-2"/>
          <w:sz w:val="21"/>
        </w:rPr>
        <w:t>`query_friends(me)`:</w:t>
      </w:r>
      <w:r>
        <w:rPr>
          <w:rFonts w:ascii="Corbel" w:hAnsi="Corbel" w:eastAsia="Corbel"/>
          <w:spacing w:val="61"/>
          <w:w w:val="150"/>
          <w:sz w:val="21"/>
        </w:rPr>
        <w:t xml:space="preserve"> </w:t>
      </w:r>
      <w:r>
        <w:rPr>
          <w:spacing w:val="-3"/>
          <w:sz w:val="21"/>
        </w:rPr>
        <w:t>查询好友列表并返回在线好友列表。</w:t>
      </w:r>
    </w:p>
    <w:p>
      <w:pPr>
        <w:pStyle w:val="7"/>
        <w:spacing w:before="199"/>
        <w:ind w:left="218"/>
      </w:pPr>
      <w:r>
        <w:rPr>
          <w:rFonts w:ascii="Corbel" w:eastAsia="Corbel"/>
          <w:spacing w:val="-2"/>
        </w:rPr>
        <w:t>-`send_online_friends_list(username)`:</w:t>
      </w:r>
      <w:r>
        <w:rPr>
          <w:rFonts w:ascii="Corbel" w:eastAsia="Corbel"/>
          <w:spacing w:val="30"/>
        </w:rPr>
        <w:t xml:space="preserve">  </w:t>
      </w:r>
      <w:r>
        <w:rPr>
          <w:spacing w:val="-3"/>
        </w:rPr>
        <w:t>发送在线好友列表给指定用户。</w:t>
      </w:r>
    </w:p>
    <w:p>
      <w:pPr>
        <w:pStyle w:val="7"/>
        <w:rPr>
          <w:sz w:val="24"/>
        </w:rPr>
      </w:pPr>
    </w:p>
    <w:p>
      <w:pPr>
        <w:pStyle w:val="7"/>
        <w:spacing w:before="11"/>
        <w:rPr>
          <w:sz w:val="27"/>
        </w:rPr>
      </w:pPr>
    </w:p>
    <w:p>
      <w:pPr>
        <w:pStyle w:val="6"/>
        <w:ind w:left="638"/>
        <w:rPr>
          <w:rFonts w:ascii="宋体" w:eastAsia="宋体"/>
        </w:rPr>
      </w:pPr>
      <w:r>
        <w:rPr>
          <w:rFonts w:ascii="宋体" w:eastAsia="宋体"/>
          <w:spacing w:val="-4"/>
        </w:rPr>
        <w:t>算法描述：</w:t>
      </w:r>
    </w:p>
    <w:p>
      <w:pPr>
        <w:pStyle w:val="7"/>
        <w:spacing w:before="9"/>
        <w:rPr>
          <w:b/>
          <w:sz w:val="15"/>
        </w:rPr>
      </w:pPr>
    </w:p>
    <w:p>
      <w:pPr>
        <w:pStyle w:val="7"/>
        <w:ind w:left="638"/>
      </w:pPr>
      <w:r>
        <w:rPr>
          <w:rFonts w:ascii="Corbel" w:eastAsia="Corbel"/>
        </w:rPr>
        <w:t>-</w:t>
      </w:r>
      <w:r>
        <w:rPr>
          <w:spacing w:val="-3"/>
        </w:rPr>
        <w:t xml:space="preserve">建立数据库连接：通过 </w:t>
      </w:r>
      <w:r>
        <w:rPr>
          <w:rFonts w:ascii="Corbel" w:eastAsia="Corbel"/>
        </w:rPr>
        <w:t>`pymysql.connect()`</w:t>
      </w:r>
      <w:r>
        <w:rPr>
          <w:rFonts w:ascii="Corbel" w:eastAsia="Corbel"/>
          <w:spacing w:val="32"/>
        </w:rPr>
        <w:t xml:space="preserve"> </w:t>
      </w:r>
      <w:r>
        <w:rPr>
          <w:spacing w:val="-1"/>
        </w:rPr>
        <w:t>函数与数据库服务器建立连接。</w:t>
      </w:r>
    </w:p>
    <w:p>
      <w:pPr>
        <w:pStyle w:val="7"/>
        <w:spacing w:before="199" w:line="415" w:lineRule="auto"/>
        <w:ind w:left="218" w:right="318" w:firstLine="420"/>
        <w:jc w:val="both"/>
      </w:pPr>
      <w:r>
        <w:rPr>
          <w:rFonts w:ascii="Corbel" w:eastAsia="Corbel"/>
        </w:rPr>
        <w:t>-</w:t>
      </w:r>
      <w:r>
        <w:t xml:space="preserve">创建游标对象：通过连接对象的 </w:t>
      </w:r>
      <w:r>
        <w:rPr>
          <w:rFonts w:ascii="Corbel" w:eastAsia="Corbel"/>
        </w:rPr>
        <w:t>`cursor()`</w:t>
      </w:r>
      <w:r>
        <w:rPr>
          <w:rFonts w:ascii="Corbel" w:eastAsia="Corbel"/>
          <w:spacing w:val="40"/>
        </w:rPr>
        <w:t xml:space="preserve"> </w:t>
      </w:r>
      <w:r>
        <w:rPr>
          <w:spacing w:val="-1"/>
        </w:rPr>
        <w:t xml:space="preserve">方法创建游标对象，用于执行 </w:t>
      </w:r>
      <w:r>
        <w:rPr>
          <w:rFonts w:ascii="Corbel" w:eastAsia="Corbel"/>
        </w:rPr>
        <w:t>SQL</w:t>
      </w:r>
      <w:r>
        <w:rPr>
          <w:rFonts w:ascii="Corbel" w:eastAsia="Corbel"/>
          <w:spacing w:val="40"/>
        </w:rPr>
        <w:t xml:space="preserve"> </w:t>
      </w:r>
      <w:r>
        <w:t>查询和操作数</w:t>
      </w:r>
      <w:r>
        <w:rPr>
          <w:spacing w:val="-4"/>
        </w:rPr>
        <w:t>据库。</w:t>
      </w:r>
    </w:p>
    <w:p>
      <w:pPr>
        <w:pStyle w:val="7"/>
        <w:spacing w:before="5" w:line="415" w:lineRule="auto"/>
        <w:ind w:left="218" w:right="318" w:firstLine="420"/>
        <w:jc w:val="both"/>
      </w:pPr>
      <w:r>
        <w:rPr>
          <w:rFonts w:ascii="Corbel" w:eastAsia="Corbel"/>
        </w:rPr>
        <w:t>-</w:t>
      </w:r>
      <w:r>
        <w:rPr>
          <w:spacing w:val="-2"/>
        </w:rPr>
        <w:t xml:space="preserve">创建好友表：通过执行 </w:t>
      </w:r>
      <w:r>
        <w:rPr>
          <w:rFonts w:ascii="Corbel" w:eastAsia="Corbel"/>
        </w:rPr>
        <w:t>`CREATE</w:t>
      </w:r>
      <w:r>
        <w:rPr>
          <w:rFonts w:ascii="Corbel" w:eastAsia="Corbel"/>
          <w:spacing w:val="-11"/>
        </w:rPr>
        <w:t xml:space="preserve"> </w:t>
      </w:r>
      <w:r>
        <w:rPr>
          <w:rFonts w:ascii="Corbel" w:eastAsia="Corbel"/>
        </w:rPr>
        <w:t>TABLE</w:t>
      </w:r>
      <w:r>
        <w:rPr>
          <w:rFonts w:ascii="Corbel" w:eastAsia="Corbel"/>
          <w:spacing w:val="-8"/>
        </w:rPr>
        <w:t xml:space="preserve"> </w:t>
      </w:r>
      <w:r>
        <w:rPr>
          <w:rFonts w:ascii="Corbel" w:eastAsia="Corbel"/>
        </w:rPr>
        <w:t>IF</w:t>
      </w:r>
      <w:r>
        <w:rPr>
          <w:rFonts w:ascii="Corbel" w:eastAsia="Corbel"/>
          <w:spacing w:val="-6"/>
        </w:rPr>
        <w:t xml:space="preserve"> </w:t>
      </w:r>
      <w:r>
        <w:rPr>
          <w:rFonts w:ascii="Corbel" w:eastAsia="Corbel"/>
        </w:rPr>
        <w:t>NOT</w:t>
      </w:r>
      <w:r>
        <w:rPr>
          <w:rFonts w:ascii="Corbel" w:eastAsia="Corbel"/>
          <w:spacing w:val="-9"/>
        </w:rPr>
        <w:t xml:space="preserve"> </w:t>
      </w:r>
      <w:r>
        <w:rPr>
          <w:rFonts w:ascii="Corbel" w:eastAsia="Corbel"/>
        </w:rPr>
        <w:t>EXISTS`</w:t>
      </w:r>
      <w:r>
        <w:rPr>
          <w:rFonts w:ascii="Corbel" w:eastAsia="Corbel"/>
          <w:spacing w:val="40"/>
        </w:rPr>
        <w:t xml:space="preserve"> </w:t>
      </w:r>
      <w:r>
        <w:rPr>
          <w:spacing w:val="-2"/>
        </w:rPr>
        <w:t xml:space="preserve">语句创建名为 </w:t>
      </w:r>
      <w:r>
        <w:rPr>
          <w:rFonts w:ascii="Corbel" w:eastAsia="Corbel"/>
        </w:rPr>
        <w:t>`friends`</w:t>
      </w:r>
      <w:r>
        <w:rPr>
          <w:rFonts w:ascii="Corbel" w:eastAsia="Corbel"/>
          <w:spacing w:val="40"/>
        </w:rPr>
        <w:t xml:space="preserve"> </w:t>
      </w:r>
      <w:r>
        <w:t>的表，用于存</w:t>
      </w:r>
      <w:r>
        <w:rPr>
          <w:spacing w:val="-2"/>
        </w:rPr>
        <w:t>储好友关系。</w:t>
      </w:r>
    </w:p>
    <w:p>
      <w:pPr>
        <w:pStyle w:val="7"/>
        <w:spacing w:before="5" w:line="417" w:lineRule="auto"/>
        <w:ind w:left="218" w:right="318" w:firstLine="420"/>
        <w:jc w:val="both"/>
      </w:pPr>
      <w:r>
        <w:rPr>
          <w:rFonts w:ascii="Corbel" w:eastAsia="Corbel"/>
        </w:rPr>
        <w:t>-</w:t>
      </w:r>
      <w:r>
        <w:t xml:space="preserve">添加好友：实现 </w:t>
      </w:r>
      <w:r>
        <w:rPr>
          <w:rFonts w:ascii="Corbel" w:eastAsia="Corbel"/>
        </w:rPr>
        <w:t>`add_friends(me, friend)`</w:t>
      </w:r>
      <w:r>
        <w:rPr>
          <w:rFonts w:ascii="Corbel" w:eastAsia="Corbel"/>
          <w:spacing w:val="40"/>
        </w:rPr>
        <w:t xml:space="preserve"> </w:t>
      </w:r>
      <w:r>
        <w:t>函数，用于向好友表中插入好友关系。首先，查询</w:t>
      </w:r>
      <w:r>
        <w:rPr>
          <w:spacing w:val="-2"/>
        </w:rPr>
        <w:t xml:space="preserve">好友表检查是否已存在相同的好友关系。如果存在，则返回 </w:t>
      </w:r>
      <w:r>
        <w:rPr>
          <w:rFonts w:ascii="Corbel" w:eastAsia="Corbel"/>
          <w:spacing w:val="-2"/>
        </w:rPr>
        <w:t>`False`</w:t>
      </w:r>
      <w:r>
        <w:rPr>
          <w:spacing w:val="-2"/>
        </w:rPr>
        <w:t>；否则，执行插入操作，将好友</w:t>
      </w:r>
      <w:r>
        <w:t xml:space="preserve">关系添加到表中，并返回 </w:t>
      </w:r>
      <w:r>
        <w:rPr>
          <w:rFonts w:ascii="Corbel" w:eastAsia="Corbel"/>
        </w:rPr>
        <w:t>`True`</w:t>
      </w:r>
      <w:r>
        <w:t>。</w:t>
      </w:r>
    </w:p>
    <w:p>
      <w:pPr>
        <w:pStyle w:val="7"/>
        <w:spacing w:line="417" w:lineRule="auto"/>
        <w:ind w:left="218" w:right="318" w:firstLine="420"/>
        <w:jc w:val="both"/>
      </w:pPr>
      <w:r>
        <w:rPr>
          <w:rFonts w:ascii="Corbel" w:eastAsia="Corbel"/>
        </w:rPr>
        <w:t>-</w:t>
      </w:r>
      <w:r>
        <w:rPr>
          <w:spacing w:val="-4"/>
        </w:rPr>
        <w:t xml:space="preserve">删除好友：实现 </w:t>
      </w:r>
      <w:r>
        <w:rPr>
          <w:rFonts w:ascii="Corbel" w:eastAsia="Corbel"/>
        </w:rPr>
        <w:t>`del_friends(me</w:t>
      </w:r>
      <w:r>
        <w:rPr>
          <w:rFonts w:ascii="Corbel" w:eastAsia="Corbel"/>
          <w:spacing w:val="-5"/>
        </w:rPr>
        <w:t xml:space="preserve">, </w:t>
      </w:r>
      <w:r>
        <w:rPr>
          <w:rFonts w:ascii="Corbel" w:eastAsia="Corbel"/>
        </w:rPr>
        <w:t>friend)`</w:t>
      </w:r>
      <w:r>
        <w:rPr>
          <w:rFonts w:ascii="Corbel" w:eastAsia="Corbel"/>
          <w:spacing w:val="8"/>
        </w:rPr>
        <w:t xml:space="preserve"> </w:t>
      </w:r>
      <w:r>
        <w:t>函数，用于从好友表中删除好友关系。首先，查询好</w:t>
      </w:r>
      <w:r>
        <w:rPr>
          <w:spacing w:val="-2"/>
        </w:rPr>
        <w:t xml:space="preserve">友表检查是否存在该好友关系。如果不存在，则返回 </w:t>
      </w:r>
      <w:r>
        <w:rPr>
          <w:rFonts w:ascii="Corbel" w:eastAsia="Corbel"/>
          <w:spacing w:val="-2"/>
        </w:rPr>
        <w:t>`False`</w:t>
      </w:r>
      <w:r>
        <w:rPr>
          <w:spacing w:val="-2"/>
        </w:rPr>
        <w:t>；否则，执行删除操作，将好友关系从</w:t>
      </w:r>
      <w:r>
        <w:t xml:space="preserve">表中删除，并返回 </w:t>
      </w:r>
      <w:r>
        <w:rPr>
          <w:rFonts w:ascii="Corbel" w:eastAsia="Corbel"/>
        </w:rPr>
        <w:t>`True`</w:t>
      </w:r>
      <w:r>
        <w:t>。</w:t>
      </w:r>
    </w:p>
    <w:p>
      <w:pPr>
        <w:pStyle w:val="7"/>
        <w:spacing w:line="415" w:lineRule="auto"/>
        <w:ind w:left="218" w:right="316" w:firstLine="420"/>
        <w:jc w:val="both"/>
      </w:pPr>
      <w:r>
        <w:rPr>
          <w:rFonts w:ascii="Corbel" w:eastAsia="Corbel"/>
        </w:rPr>
        <w:t>-</w:t>
      </w:r>
      <w:r>
        <w:t xml:space="preserve">读取个人信息：实现 </w:t>
      </w:r>
      <w:r>
        <w:rPr>
          <w:rFonts w:ascii="Corbel" w:eastAsia="Corbel"/>
        </w:rPr>
        <w:t>`about_me(username)`</w:t>
      </w:r>
      <w:r>
        <w:rPr>
          <w:rFonts w:ascii="Corbel" w:eastAsia="Corbel"/>
          <w:spacing w:val="40"/>
        </w:rPr>
        <w:t xml:space="preserve"> </w:t>
      </w:r>
      <w:r>
        <w:t>函数，用于从用户注册表中查询个人信息。通过</w:t>
      </w:r>
      <w:r>
        <w:rPr>
          <w:spacing w:val="-9"/>
        </w:rPr>
        <w:t xml:space="preserve">执行 </w:t>
      </w:r>
      <w:r>
        <w:rPr>
          <w:rFonts w:ascii="Corbel" w:eastAsia="Corbel"/>
        </w:rPr>
        <w:t>SQL</w:t>
      </w:r>
      <w:r>
        <w:rPr>
          <w:rFonts w:ascii="Corbel" w:eastAsia="Corbel"/>
          <w:spacing w:val="-10"/>
        </w:rPr>
        <w:t xml:space="preserve"> </w:t>
      </w:r>
      <w:r>
        <w:rPr>
          <w:spacing w:val="-1"/>
        </w:rPr>
        <w:t xml:space="preserve">查询语句获取用户名和邮箱，并将查询结果转换为字典格式。最后，将字典转换为 </w:t>
      </w:r>
      <w:r>
        <w:rPr>
          <w:rFonts w:ascii="Corbel" w:eastAsia="Corbel"/>
        </w:rPr>
        <w:t>JSON</w:t>
      </w:r>
      <w:r>
        <w:rPr>
          <w:spacing w:val="-2"/>
        </w:rPr>
        <w:t>字符串并返回。</w:t>
      </w:r>
    </w:p>
    <w:p>
      <w:pPr>
        <w:pStyle w:val="7"/>
        <w:spacing w:before="7" w:line="415" w:lineRule="auto"/>
        <w:ind w:left="218" w:right="318" w:firstLine="420"/>
        <w:jc w:val="both"/>
      </w:pPr>
      <w:r>
        <w:rPr>
          <w:rFonts w:ascii="Corbel" w:eastAsia="Corbel"/>
        </w:rPr>
        <w:t>-</w:t>
      </w:r>
      <w:r>
        <w:rPr>
          <w:spacing w:val="-4"/>
        </w:rPr>
        <w:t xml:space="preserve">查询好友：实现 </w:t>
      </w:r>
      <w:r>
        <w:rPr>
          <w:rFonts w:ascii="Corbel" w:eastAsia="Corbel"/>
        </w:rPr>
        <w:t>`query_friends(me)`</w:t>
      </w:r>
      <w:r>
        <w:rPr>
          <w:rFonts w:ascii="Corbel" w:eastAsia="Corbel"/>
          <w:spacing w:val="-10"/>
        </w:rPr>
        <w:t xml:space="preserve"> </w:t>
      </w:r>
      <w:r>
        <w:t>函数，用于查询指定用户的好友列表。首先，初始化好友</w:t>
      </w:r>
      <w:r>
        <w:rPr>
          <w:spacing w:val="-3"/>
        </w:rPr>
        <w:t xml:space="preserve">表。然后，执行 </w:t>
      </w:r>
      <w:r>
        <w:rPr>
          <w:rFonts w:ascii="Corbel" w:eastAsia="Corbel"/>
        </w:rPr>
        <w:t>SQL</w:t>
      </w:r>
      <w:r>
        <w:rPr>
          <w:rFonts w:ascii="Corbel" w:eastAsia="Corbel"/>
          <w:spacing w:val="40"/>
        </w:rPr>
        <w:t xml:space="preserve"> </w:t>
      </w:r>
      <w:r>
        <w:t>查询语句获取指定用户的好友列表。对于每个好友，查询其在 线 信息，并</w:t>
      </w:r>
      <w:r>
        <w:rPr>
          <w:spacing w:val="-2"/>
        </w:rPr>
        <w:t>将在线信息组织成一个列表。最后，关闭游标和数据库连接，并返回在线好友列表。</w:t>
      </w:r>
    </w:p>
    <w:p>
      <w:pPr>
        <w:pStyle w:val="7"/>
        <w:spacing w:before="7" w:line="417" w:lineRule="auto"/>
        <w:ind w:left="218" w:right="318" w:firstLine="420"/>
        <w:jc w:val="both"/>
      </w:pPr>
      <w:r>
        <w:rPr>
          <w:rFonts w:ascii="Corbel" w:eastAsia="Corbel"/>
        </w:rPr>
        <w:t>-</w:t>
      </w:r>
      <w:r>
        <w:t xml:space="preserve">发送在线好友列表：实现 </w:t>
      </w:r>
      <w:r>
        <w:rPr>
          <w:rFonts w:ascii="Corbel" w:eastAsia="Corbel"/>
        </w:rPr>
        <w:t>`send_online_friends_list(username)`</w:t>
      </w:r>
      <w:r>
        <w:rPr>
          <w:rFonts w:ascii="Corbel" w:eastAsia="Corbel"/>
          <w:spacing w:val="40"/>
        </w:rPr>
        <w:t xml:space="preserve"> </w:t>
      </w:r>
      <w:r>
        <w:t>函数，用于发送指定用户的在</w:t>
      </w:r>
      <w:r>
        <w:rPr>
          <w:spacing w:val="-2"/>
        </w:rPr>
        <w:t xml:space="preserve">线好友列表。在一个循环中，调用 </w:t>
      </w:r>
      <w:r>
        <w:rPr>
          <w:rFonts w:ascii="Corbel" w:eastAsia="Corbel"/>
        </w:rPr>
        <w:t>`query_friends(username)`</w:t>
      </w:r>
      <w:r>
        <w:rPr>
          <w:rFonts w:ascii="Corbel" w:eastAsia="Corbel"/>
          <w:spacing w:val="41"/>
        </w:rPr>
        <w:t xml:space="preserve"> </w:t>
      </w:r>
      <w:r>
        <w:rPr>
          <w:spacing w:val="-1"/>
        </w:rPr>
        <w:t>获取在线好友列表，并将列表转换为</w:t>
      </w:r>
    </w:p>
    <w:p>
      <w:pPr>
        <w:spacing w:after="0" w:line="417" w:lineRule="auto"/>
        <w:jc w:val="both"/>
        <w:sectPr>
          <w:pgSz w:w="11910" w:h="16840"/>
          <w:pgMar w:top="1480" w:right="1100" w:bottom="280" w:left="1200" w:header="720" w:footer="720" w:gutter="0"/>
          <w:cols w:space="720" w:num="1"/>
        </w:sectPr>
      </w:pPr>
    </w:p>
    <w:p>
      <w:pPr>
        <w:pStyle w:val="7"/>
        <w:spacing w:before="42"/>
        <w:ind w:left="218"/>
      </w:pPr>
      <w:r>
        <w:rPr>
          <w:rFonts w:ascii="Corbel" w:eastAsia="Corbel"/>
        </w:rPr>
        <w:t>JSON</w:t>
      </w:r>
      <w:r>
        <w:rPr>
          <w:rFonts w:ascii="Corbel" w:eastAsia="Corbel"/>
          <w:spacing w:val="50"/>
        </w:rPr>
        <w:t xml:space="preserve"> </w:t>
      </w:r>
      <w:r>
        <w:rPr>
          <w:spacing w:val="-1"/>
        </w:rPr>
        <w:t xml:space="preserve">字符串。然后，通过 </w:t>
      </w:r>
      <w:r>
        <w:rPr>
          <w:rFonts w:ascii="Corbel" w:eastAsia="Corbel"/>
        </w:rPr>
        <w:t>`return`</w:t>
      </w:r>
      <w:r>
        <w:rPr>
          <w:rFonts w:ascii="Corbel" w:eastAsia="Corbel"/>
          <w:spacing w:val="52"/>
        </w:rPr>
        <w:t xml:space="preserve"> </w:t>
      </w:r>
      <w:r>
        <w:rPr>
          <w:spacing w:val="-2"/>
        </w:rPr>
        <w:t xml:space="preserve">返回在线好友列表的 </w:t>
      </w:r>
      <w:r>
        <w:rPr>
          <w:rFonts w:ascii="Corbel" w:eastAsia="Corbel"/>
        </w:rPr>
        <w:t>JSON</w:t>
      </w:r>
      <w:r>
        <w:rPr>
          <w:rFonts w:ascii="Corbel" w:eastAsia="Corbel"/>
          <w:spacing w:val="51"/>
        </w:rPr>
        <w:t xml:space="preserve"> </w:t>
      </w:r>
      <w:r>
        <w:rPr>
          <w:spacing w:val="-3"/>
        </w:rPr>
        <w:t>字符串。</w:t>
      </w:r>
    </w:p>
    <w:p>
      <w:pPr>
        <w:pStyle w:val="7"/>
        <w:spacing w:before="199" w:line="415" w:lineRule="auto"/>
        <w:ind w:left="218" w:right="318" w:firstLine="420"/>
        <w:jc w:val="both"/>
      </w:pPr>
      <w:r>
        <w:rPr>
          <w:rFonts w:ascii="Corbel" w:eastAsia="Corbel"/>
        </w:rPr>
        <w:t>-</w:t>
      </w:r>
      <w:r>
        <w:rPr>
          <w:spacing w:val="-2"/>
        </w:rPr>
        <w:t xml:space="preserve">关闭游标和数据库连接：在合适的位置，通过调用 </w:t>
      </w:r>
      <w:r>
        <w:rPr>
          <w:rFonts w:ascii="Corbel" w:eastAsia="Corbel"/>
        </w:rPr>
        <w:t>`cursor.close()`</w:t>
      </w:r>
      <w:r>
        <w:rPr>
          <w:rFonts w:ascii="Corbel" w:eastAsia="Corbel"/>
          <w:spacing w:val="21"/>
        </w:rPr>
        <w:t xml:space="preserve"> </w:t>
      </w:r>
      <w:r>
        <w:rPr>
          <w:spacing w:val="-14"/>
        </w:rPr>
        <w:t xml:space="preserve">和 </w:t>
      </w:r>
      <w:r>
        <w:rPr>
          <w:rFonts w:ascii="Corbel" w:eastAsia="Corbel"/>
        </w:rPr>
        <w:t>`cnx.close()`</w:t>
      </w:r>
      <w:r>
        <w:rPr>
          <w:rFonts w:ascii="Corbel" w:eastAsia="Corbel"/>
          <w:spacing w:val="31"/>
        </w:rPr>
        <w:t xml:space="preserve"> </w:t>
      </w:r>
      <w:r>
        <w:t>方法关闭游</w:t>
      </w:r>
      <w:r>
        <w:rPr>
          <w:spacing w:val="-2"/>
        </w:rPr>
        <w:t>标和数据库连接，释放资源。</w:t>
      </w:r>
    </w:p>
    <w:p>
      <w:pPr>
        <w:pStyle w:val="7"/>
        <w:rPr>
          <w:sz w:val="20"/>
        </w:rPr>
      </w:pPr>
    </w:p>
    <w:p>
      <w:pPr>
        <w:pStyle w:val="7"/>
        <w:spacing w:before="9"/>
        <w:rPr>
          <w:sz w:val="16"/>
        </w:rPr>
      </w:pPr>
    </w:p>
    <w:p>
      <w:pPr>
        <w:pStyle w:val="6"/>
        <w:spacing w:before="1"/>
      </w:pPr>
      <w:r>
        <w:rPr>
          <w:color w:val="C00000"/>
          <w:spacing w:val="-2"/>
        </w:rPr>
        <w:t>online_verify.py</w:t>
      </w:r>
    </w:p>
    <w:p>
      <w:pPr>
        <w:pStyle w:val="7"/>
        <w:spacing w:before="9"/>
        <w:rPr>
          <w:rFonts w:ascii="黑体"/>
          <w:b/>
          <w:sz w:val="15"/>
        </w:rPr>
      </w:pPr>
    </w:p>
    <w:p>
      <w:pPr>
        <w:pStyle w:val="14"/>
        <w:numPr>
          <w:ilvl w:val="0"/>
          <w:numId w:val="12"/>
        </w:numPr>
        <w:tabs>
          <w:tab w:val="left" w:pos="327"/>
        </w:tabs>
        <w:spacing w:before="0" w:after="0" w:line="417" w:lineRule="auto"/>
        <w:ind w:left="218" w:right="212" w:firstLine="0"/>
        <w:jc w:val="left"/>
        <w:rPr>
          <w:sz w:val="21"/>
        </w:rPr>
      </w:pPr>
      <w:r>
        <w:rPr>
          <w:rFonts w:ascii="Corbel" w:hAnsi="Corbel" w:eastAsia="Corbel"/>
          <w:sz w:val="21"/>
        </w:rPr>
        <w:t>`online_check(username</w:t>
      </w:r>
      <w:r>
        <w:rPr>
          <w:rFonts w:ascii="Corbel" w:hAnsi="Corbel" w:eastAsia="Corbel"/>
          <w:spacing w:val="-6"/>
          <w:sz w:val="21"/>
        </w:rPr>
        <w:t xml:space="preserve">, </w:t>
      </w:r>
      <w:r>
        <w:rPr>
          <w:rFonts w:ascii="Corbel" w:hAnsi="Corbel" w:eastAsia="Corbel"/>
          <w:sz w:val="21"/>
        </w:rPr>
        <w:t>password,</w:t>
      </w:r>
      <w:r>
        <w:rPr>
          <w:rFonts w:ascii="Corbel" w:hAnsi="Corbel" w:eastAsia="Corbel"/>
          <w:spacing w:val="-11"/>
          <w:sz w:val="21"/>
        </w:rPr>
        <w:t xml:space="preserve"> </w:t>
      </w:r>
      <w:r>
        <w:rPr>
          <w:rFonts w:ascii="Corbel" w:hAnsi="Corbel" w:eastAsia="Corbel"/>
          <w:sz w:val="21"/>
        </w:rPr>
        <w:t>ip</w:t>
      </w:r>
      <w:r>
        <w:rPr>
          <w:rFonts w:ascii="Corbel" w:hAnsi="Corbel" w:eastAsia="Corbel"/>
          <w:spacing w:val="-4"/>
          <w:sz w:val="21"/>
        </w:rPr>
        <w:t xml:space="preserve">, </w:t>
      </w:r>
      <w:r>
        <w:rPr>
          <w:rFonts w:ascii="Corbel" w:hAnsi="Corbel" w:eastAsia="Corbel"/>
          <w:sz w:val="21"/>
        </w:rPr>
        <w:t>port</w:t>
      </w:r>
      <w:r>
        <w:rPr>
          <w:rFonts w:ascii="Corbel" w:hAnsi="Corbel" w:eastAsia="Corbel"/>
          <w:spacing w:val="-5"/>
          <w:sz w:val="21"/>
        </w:rPr>
        <w:t xml:space="preserve">, </w:t>
      </w:r>
      <w:r>
        <w:rPr>
          <w:rFonts w:ascii="Corbel" w:hAnsi="Corbel" w:eastAsia="Corbel"/>
          <w:sz w:val="21"/>
        </w:rPr>
        <w:t>public_key)`:</w:t>
      </w:r>
      <w:r>
        <w:rPr>
          <w:rFonts w:ascii="Corbel" w:hAnsi="Corbel" w:eastAsia="Corbel"/>
          <w:spacing w:val="34"/>
          <w:sz w:val="21"/>
        </w:rPr>
        <w:t xml:space="preserve"> </w:t>
      </w:r>
      <w:r>
        <w:rPr>
          <w:sz w:val="21"/>
        </w:rPr>
        <w:t xml:space="preserve">在线状态维护，检查用户登录验证通过后，将用户信息插入到 </w:t>
      </w:r>
      <w:r>
        <w:rPr>
          <w:rFonts w:ascii="Corbel" w:hAnsi="Corbel" w:eastAsia="Corbel"/>
          <w:sz w:val="21"/>
        </w:rPr>
        <w:t>`user_online`</w:t>
      </w:r>
      <w:r>
        <w:rPr>
          <w:rFonts w:ascii="Corbel" w:hAnsi="Corbel" w:eastAsia="Corbel"/>
          <w:spacing w:val="40"/>
          <w:sz w:val="21"/>
        </w:rPr>
        <w:t xml:space="preserve"> </w:t>
      </w:r>
      <w:r>
        <w:rPr>
          <w:sz w:val="21"/>
        </w:rPr>
        <w:t>表中，表示用户在线状态。</w:t>
      </w:r>
    </w:p>
    <w:p>
      <w:pPr>
        <w:pStyle w:val="7"/>
        <w:spacing w:line="269" w:lineRule="exact"/>
        <w:ind w:left="218"/>
      </w:pPr>
      <w:r>
        <w:rPr>
          <w:rFonts w:ascii="Corbel" w:eastAsia="Corbel"/>
          <w:spacing w:val="-2"/>
        </w:rPr>
        <w:t>-`online_no_repeat(username)`:</w:t>
      </w:r>
      <w:r>
        <w:rPr>
          <w:rFonts w:ascii="Corbel" w:eastAsia="Corbel"/>
          <w:spacing w:val="76"/>
          <w:w w:val="150"/>
        </w:rPr>
        <w:t xml:space="preserve"> </w:t>
      </w:r>
      <w:r>
        <w:rPr>
          <w:spacing w:val="-3"/>
        </w:rPr>
        <w:t>检查用户是否已经在线，如果用户已经在线，则无法重复登录。</w:t>
      </w:r>
    </w:p>
    <w:p>
      <w:pPr>
        <w:pStyle w:val="14"/>
        <w:numPr>
          <w:ilvl w:val="0"/>
          <w:numId w:val="12"/>
        </w:numPr>
        <w:tabs>
          <w:tab w:val="left" w:pos="327"/>
        </w:tabs>
        <w:spacing w:before="199" w:after="0" w:line="240" w:lineRule="auto"/>
        <w:ind w:left="327" w:right="0" w:hanging="109"/>
        <w:jc w:val="left"/>
        <w:rPr>
          <w:sz w:val="21"/>
        </w:rPr>
      </w:pPr>
      <w:r>
        <w:rPr>
          <w:rFonts w:ascii="Corbel" w:hAnsi="Corbel" w:eastAsia="Corbel"/>
          <w:sz w:val="21"/>
        </w:rPr>
        <w:t>`logout(username)`:</w:t>
      </w:r>
      <w:r>
        <w:rPr>
          <w:rFonts w:ascii="Corbel" w:hAnsi="Corbel" w:eastAsia="Corbel"/>
          <w:spacing w:val="39"/>
          <w:sz w:val="21"/>
        </w:rPr>
        <w:t xml:space="preserve"> </w:t>
      </w:r>
      <w:r>
        <w:rPr>
          <w:spacing w:val="-2"/>
          <w:sz w:val="21"/>
        </w:rPr>
        <w:t xml:space="preserve">用户登出操作，将用户从 </w:t>
      </w:r>
      <w:r>
        <w:rPr>
          <w:rFonts w:ascii="Corbel" w:hAnsi="Corbel" w:eastAsia="Corbel"/>
          <w:sz w:val="21"/>
        </w:rPr>
        <w:t>`user_online`</w:t>
      </w:r>
      <w:r>
        <w:rPr>
          <w:rFonts w:ascii="Corbel" w:hAnsi="Corbel" w:eastAsia="Corbel"/>
          <w:spacing w:val="40"/>
          <w:sz w:val="21"/>
        </w:rPr>
        <w:t xml:space="preserve"> </w:t>
      </w:r>
      <w:r>
        <w:rPr>
          <w:spacing w:val="-1"/>
          <w:sz w:val="21"/>
        </w:rPr>
        <w:t>表中标记为下线状态。</w:t>
      </w:r>
    </w:p>
    <w:p>
      <w:pPr>
        <w:pStyle w:val="7"/>
        <w:rPr>
          <w:sz w:val="24"/>
        </w:rPr>
      </w:pPr>
    </w:p>
    <w:p>
      <w:pPr>
        <w:pStyle w:val="7"/>
        <w:spacing w:before="11"/>
        <w:rPr>
          <w:sz w:val="27"/>
        </w:rPr>
      </w:pPr>
    </w:p>
    <w:p>
      <w:pPr>
        <w:pStyle w:val="6"/>
        <w:ind w:left="638"/>
        <w:rPr>
          <w:rFonts w:ascii="宋体" w:eastAsia="宋体"/>
        </w:rPr>
      </w:pPr>
      <w:r>
        <w:rPr>
          <w:rFonts w:ascii="宋体" w:eastAsia="宋体"/>
          <w:spacing w:val="-4"/>
        </w:rPr>
        <w:t>算法描述：</w:t>
      </w:r>
    </w:p>
    <w:p>
      <w:pPr>
        <w:pStyle w:val="7"/>
        <w:spacing w:before="9"/>
        <w:rPr>
          <w:b/>
          <w:sz w:val="15"/>
        </w:rPr>
      </w:pPr>
    </w:p>
    <w:p>
      <w:pPr>
        <w:pStyle w:val="7"/>
        <w:ind w:left="638"/>
      </w:pPr>
      <w:r>
        <w:rPr>
          <w:rFonts w:ascii="Corbel" w:eastAsia="Corbel"/>
          <w:spacing w:val="-2"/>
        </w:rPr>
        <w:t>-</w:t>
      </w:r>
      <w:r>
        <w:rPr>
          <w:spacing w:val="-1"/>
        </w:rPr>
        <w:t xml:space="preserve">数据库连接：通过 </w:t>
      </w:r>
      <w:r>
        <w:rPr>
          <w:rFonts w:ascii="Corbel" w:eastAsia="Corbel"/>
          <w:spacing w:val="-2"/>
        </w:rPr>
        <w:t>`pymysql.connect()`</w:t>
      </w:r>
      <w:r>
        <w:rPr>
          <w:rFonts w:ascii="Corbel" w:eastAsia="Corbel"/>
          <w:spacing w:val="59"/>
          <w:w w:val="150"/>
        </w:rPr>
        <w:t xml:space="preserve"> </w:t>
      </w:r>
      <w:r>
        <w:rPr>
          <w:spacing w:val="-3"/>
        </w:rPr>
        <w:t>函数与数据库服务器建立连接，并创建游标对象。</w:t>
      </w:r>
    </w:p>
    <w:p>
      <w:pPr>
        <w:pStyle w:val="7"/>
        <w:spacing w:before="199" w:line="417" w:lineRule="auto"/>
        <w:ind w:left="218" w:right="318" w:firstLine="420"/>
        <w:jc w:val="both"/>
      </w:pPr>
      <w:r>
        <w:rPr>
          <w:rFonts w:ascii="Corbel" w:eastAsia="Corbel"/>
        </w:rPr>
        <w:t>-</w:t>
      </w:r>
      <w:r>
        <w:rPr>
          <w:spacing w:val="-3"/>
        </w:rPr>
        <w:t xml:space="preserve">创建表：通过执行 </w:t>
      </w:r>
      <w:r>
        <w:rPr>
          <w:rFonts w:ascii="Corbel" w:eastAsia="Corbel"/>
        </w:rPr>
        <w:t>`CREATE</w:t>
      </w:r>
      <w:r>
        <w:rPr>
          <w:rFonts w:ascii="Corbel" w:eastAsia="Corbel"/>
          <w:spacing w:val="-11"/>
        </w:rPr>
        <w:t xml:space="preserve"> </w:t>
      </w:r>
      <w:r>
        <w:rPr>
          <w:rFonts w:ascii="Corbel" w:eastAsia="Corbel"/>
        </w:rPr>
        <w:t>TABLE</w:t>
      </w:r>
      <w:r>
        <w:rPr>
          <w:rFonts w:ascii="Corbel" w:eastAsia="Corbel"/>
          <w:spacing w:val="-4"/>
        </w:rPr>
        <w:t xml:space="preserve"> </w:t>
      </w:r>
      <w:r>
        <w:rPr>
          <w:rFonts w:ascii="Corbel" w:eastAsia="Corbel"/>
        </w:rPr>
        <w:t>IF</w:t>
      </w:r>
      <w:r>
        <w:rPr>
          <w:rFonts w:ascii="Corbel" w:eastAsia="Corbel"/>
          <w:spacing w:val="-5"/>
        </w:rPr>
        <w:t xml:space="preserve"> </w:t>
      </w:r>
      <w:r>
        <w:rPr>
          <w:rFonts w:ascii="Corbel" w:eastAsia="Corbel"/>
        </w:rPr>
        <w:t>NOT</w:t>
      </w:r>
      <w:r>
        <w:rPr>
          <w:rFonts w:ascii="Corbel" w:eastAsia="Corbel"/>
          <w:spacing w:val="-8"/>
        </w:rPr>
        <w:t xml:space="preserve"> </w:t>
      </w:r>
      <w:r>
        <w:rPr>
          <w:rFonts w:ascii="Corbel" w:eastAsia="Corbel"/>
        </w:rPr>
        <w:t>EXISTS`</w:t>
      </w:r>
      <w:r>
        <w:rPr>
          <w:rFonts w:ascii="Corbel" w:eastAsia="Corbel"/>
          <w:spacing w:val="40"/>
        </w:rPr>
        <w:t xml:space="preserve"> </w:t>
      </w:r>
      <w:r>
        <w:rPr>
          <w:spacing w:val="-2"/>
        </w:rPr>
        <w:t xml:space="preserve">语句创建名为 </w:t>
      </w:r>
      <w:r>
        <w:rPr>
          <w:rFonts w:ascii="Corbel" w:eastAsia="Corbel"/>
        </w:rPr>
        <w:t>`user_online`</w:t>
      </w:r>
      <w:r>
        <w:rPr>
          <w:rFonts w:ascii="Corbel" w:eastAsia="Corbel"/>
          <w:spacing w:val="40"/>
        </w:rPr>
        <w:t xml:space="preserve"> </w:t>
      </w:r>
      <w:r>
        <w:t>的表，用于存储在线用户的信息。表中包括用户名、</w:t>
      </w:r>
      <w:r>
        <w:rPr>
          <w:rFonts w:ascii="Corbel" w:eastAsia="Corbel"/>
        </w:rPr>
        <w:t xml:space="preserve">IP </w:t>
      </w:r>
      <w:r>
        <w:t>地址、端口号、在线状态、公钥等字段。</w:t>
      </w:r>
    </w:p>
    <w:p>
      <w:pPr>
        <w:pStyle w:val="7"/>
        <w:spacing w:line="417" w:lineRule="auto"/>
        <w:ind w:left="218" w:right="315" w:firstLine="420"/>
        <w:jc w:val="both"/>
      </w:pPr>
      <w:r>
        <w:rPr>
          <w:rFonts w:ascii="Corbel" w:eastAsia="Corbel"/>
        </w:rPr>
        <w:t>-</w:t>
      </w:r>
      <w:r>
        <w:t xml:space="preserve">在线状态维护：实现 </w:t>
      </w:r>
      <w:r>
        <w:rPr>
          <w:rFonts w:ascii="Corbel" w:eastAsia="Corbel"/>
        </w:rPr>
        <w:t>`online_check(username, password, ip, port, public_key)`</w:t>
      </w:r>
      <w:r>
        <w:rPr>
          <w:rFonts w:ascii="Corbel" w:eastAsia="Corbel"/>
          <w:spacing w:val="40"/>
        </w:rPr>
        <w:t xml:space="preserve"> </w:t>
      </w:r>
      <w:r>
        <w:t xml:space="preserve">函数，用于维护用户的在线状态。首先，通过调用 </w:t>
      </w:r>
      <w:r>
        <w:rPr>
          <w:rFonts w:ascii="Corbel" w:eastAsia="Corbel"/>
        </w:rPr>
        <w:t>`login.login_verify(username, password)`</w:t>
      </w:r>
      <w:r>
        <w:rPr>
          <w:rFonts w:ascii="Corbel" w:eastAsia="Corbel"/>
          <w:spacing w:val="40"/>
        </w:rPr>
        <w:t xml:space="preserve"> </w:t>
      </w:r>
      <w:r>
        <w:t>函数验证用户的登录信</w:t>
      </w:r>
      <w:r>
        <w:rPr>
          <w:spacing w:val="-3"/>
        </w:rPr>
        <w:t xml:space="preserve">息。然后，检查用户是否重复登录，如果重复登录则返回 </w:t>
      </w:r>
      <w:r>
        <w:rPr>
          <w:rFonts w:ascii="Corbel" w:eastAsia="Corbel"/>
          <w:spacing w:val="-2"/>
        </w:rPr>
        <w:t>False</w:t>
      </w:r>
      <w:r>
        <w:rPr>
          <w:spacing w:val="-2"/>
        </w:rPr>
        <w:t>。接着，执行插入操作将用户的在线</w:t>
      </w:r>
      <w:r>
        <w:t xml:space="preserve">信息插入到 </w:t>
      </w:r>
      <w:r>
        <w:rPr>
          <w:rFonts w:ascii="Corbel" w:eastAsia="Corbel"/>
        </w:rPr>
        <w:t>`user_online`</w:t>
      </w:r>
      <w:r>
        <w:rPr>
          <w:rFonts w:ascii="Corbel" w:eastAsia="Corbel"/>
          <w:spacing w:val="40"/>
        </w:rPr>
        <w:t xml:space="preserve"> </w:t>
      </w:r>
      <w:r>
        <w:t xml:space="preserve">表中。如果插入成功，则返回 </w:t>
      </w:r>
      <w:r>
        <w:rPr>
          <w:rFonts w:ascii="Corbel" w:eastAsia="Corbel"/>
        </w:rPr>
        <w:t>True</w:t>
      </w:r>
      <w:r>
        <w:t xml:space="preserve">；否则，返回 </w:t>
      </w:r>
      <w:r>
        <w:rPr>
          <w:rFonts w:ascii="Corbel" w:eastAsia="Corbel"/>
        </w:rPr>
        <w:t>False</w:t>
      </w:r>
      <w:r>
        <w:t>。</w:t>
      </w:r>
    </w:p>
    <w:p>
      <w:pPr>
        <w:pStyle w:val="7"/>
        <w:spacing w:line="417" w:lineRule="auto"/>
        <w:ind w:left="218" w:right="315" w:firstLine="420"/>
        <w:jc w:val="both"/>
      </w:pPr>
      <w:r>
        <w:rPr>
          <w:rFonts w:ascii="Corbel" w:eastAsia="Corbel"/>
        </w:rPr>
        <w:t>-</w:t>
      </w:r>
      <w:r>
        <w:t xml:space="preserve">检查用户是否已经在线：实现 </w:t>
      </w:r>
      <w:r>
        <w:rPr>
          <w:rFonts w:ascii="Corbel" w:eastAsia="Corbel"/>
        </w:rPr>
        <w:t>`online_no_repeat(username)`</w:t>
      </w:r>
      <w:r>
        <w:rPr>
          <w:rFonts w:ascii="Corbel" w:eastAsia="Corbel"/>
          <w:spacing w:val="40"/>
        </w:rPr>
        <w:t xml:space="preserve"> </w:t>
      </w:r>
      <w:r>
        <w:t>函数，用于检查指定用户是否已</w:t>
      </w:r>
      <w:r>
        <w:rPr>
          <w:spacing w:val="-2"/>
        </w:rPr>
        <w:t xml:space="preserve">经在线。通过执行 </w:t>
      </w:r>
      <w:r>
        <w:rPr>
          <w:rFonts w:ascii="Corbel" w:eastAsia="Corbel"/>
        </w:rPr>
        <w:t>SQL</w:t>
      </w:r>
      <w:r>
        <w:rPr>
          <w:rFonts w:ascii="Corbel" w:eastAsia="Corbel"/>
          <w:spacing w:val="40"/>
        </w:rPr>
        <w:t xml:space="preserve"> </w:t>
      </w:r>
      <w:r>
        <w:rPr>
          <w:spacing w:val="-2"/>
        </w:rPr>
        <w:t xml:space="preserve">查询语句检索 </w:t>
      </w:r>
      <w:r>
        <w:rPr>
          <w:rFonts w:ascii="Corbel" w:eastAsia="Corbel"/>
        </w:rPr>
        <w:t>`user_online`</w:t>
      </w:r>
      <w:r>
        <w:rPr>
          <w:rFonts w:ascii="Corbel" w:eastAsia="Corbel"/>
          <w:spacing w:val="40"/>
        </w:rPr>
        <w:t xml:space="preserve"> </w:t>
      </w:r>
      <w:r>
        <w:t xml:space="preserve">表，如果存在该用户的记录，则表示用户已经在线，返回 </w:t>
      </w:r>
      <w:r>
        <w:rPr>
          <w:rFonts w:ascii="Corbel" w:eastAsia="Corbel"/>
        </w:rPr>
        <w:t>False</w:t>
      </w:r>
      <w:r>
        <w:t xml:space="preserve">；否则，返回 </w:t>
      </w:r>
      <w:r>
        <w:rPr>
          <w:rFonts w:ascii="Corbel" w:eastAsia="Corbel"/>
        </w:rPr>
        <w:t>True</w:t>
      </w:r>
      <w:r>
        <w:t>。</w:t>
      </w:r>
    </w:p>
    <w:p>
      <w:pPr>
        <w:pStyle w:val="7"/>
        <w:spacing w:line="417" w:lineRule="auto"/>
        <w:ind w:left="218" w:right="318" w:firstLine="420"/>
        <w:jc w:val="both"/>
      </w:pPr>
      <w:r>
        <w:rPr>
          <w:rFonts w:ascii="Corbel" w:eastAsia="Corbel"/>
        </w:rPr>
        <w:t>-</w:t>
      </w:r>
      <w:r>
        <w:rPr>
          <w:spacing w:val="-2"/>
        </w:rPr>
        <w:t xml:space="preserve">登出：实现 </w:t>
      </w:r>
      <w:r>
        <w:rPr>
          <w:rFonts w:ascii="Corbel" w:eastAsia="Corbel"/>
        </w:rPr>
        <w:t>`logout(username)`</w:t>
      </w:r>
      <w:r>
        <w:rPr>
          <w:rFonts w:ascii="Corbel" w:eastAsia="Corbel"/>
          <w:spacing w:val="40"/>
        </w:rPr>
        <w:t xml:space="preserve"> </w:t>
      </w:r>
      <w:r>
        <w:rPr>
          <w:spacing w:val="-1"/>
        </w:rPr>
        <w:t xml:space="preserve">函数，用于用户的登出操作。通过执行 </w:t>
      </w:r>
      <w:r>
        <w:rPr>
          <w:rFonts w:ascii="Corbel" w:eastAsia="Corbel"/>
        </w:rPr>
        <w:t>SQL</w:t>
      </w:r>
      <w:r>
        <w:rPr>
          <w:rFonts w:ascii="Corbel" w:eastAsia="Corbel"/>
          <w:spacing w:val="40"/>
        </w:rPr>
        <w:t xml:space="preserve"> </w:t>
      </w:r>
      <w:r>
        <w:t xml:space="preserve">删除语句将用户从 </w:t>
      </w:r>
      <w:r>
        <w:rPr>
          <w:rFonts w:ascii="Corbel" w:eastAsia="Corbel"/>
        </w:rPr>
        <w:t>`user_online`</w:t>
      </w:r>
      <w:r>
        <w:rPr>
          <w:rFonts w:ascii="Corbel" w:eastAsia="Corbel"/>
          <w:spacing w:val="40"/>
        </w:rPr>
        <w:t xml:space="preserve"> </w:t>
      </w:r>
      <w:r>
        <w:t xml:space="preserve">表中删除。如果删除成功，则返回 </w:t>
      </w:r>
      <w:r>
        <w:rPr>
          <w:rFonts w:ascii="Corbel" w:eastAsia="Corbel"/>
        </w:rPr>
        <w:t>True</w:t>
      </w:r>
      <w:r>
        <w:t xml:space="preserve">；否则，返回 </w:t>
      </w:r>
      <w:r>
        <w:rPr>
          <w:rFonts w:ascii="Corbel" w:eastAsia="Corbel"/>
        </w:rPr>
        <w:t>False</w:t>
      </w:r>
      <w:r>
        <w:t>。</w:t>
      </w:r>
    </w:p>
    <w:p>
      <w:pPr>
        <w:pStyle w:val="7"/>
        <w:rPr>
          <w:sz w:val="24"/>
        </w:rPr>
      </w:pPr>
    </w:p>
    <w:p>
      <w:pPr>
        <w:pStyle w:val="6"/>
        <w:spacing w:before="156"/>
      </w:pPr>
      <w:r>
        <w:rPr>
          <w:color w:val="C00000"/>
          <w:spacing w:val="-2"/>
        </w:rPr>
        <w:t>login.py:</w:t>
      </w:r>
    </w:p>
    <w:p>
      <w:pPr>
        <w:pStyle w:val="7"/>
        <w:spacing w:before="9"/>
        <w:rPr>
          <w:rFonts w:ascii="黑体"/>
          <w:b/>
          <w:sz w:val="15"/>
        </w:rPr>
      </w:pPr>
    </w:p>
    <w:p>
      <w:pPr>
        <w:pStyle w:val="14"/>
        <w:numPr>
          <w:ilvl w:val="0"/>
          <w:numId w:val="12"/>
        </w:numPr>
        <w:tabs>
          <w:tab w:val="left" w:pos="330"/>
        </w:tabs>
        <w:spacing w:before="0" w:after="0" w:line="415" w:lineRule="auto"/>
        <w:ind w:left="218" w:right="316" w:firstLine="0"/>
        <w:jc w:val="left"/>
        <w:rPr>
          <w:sz w:val="21"/>
        </w:rPr>
      </w:pPr>
      <w:r>
        <w:rPr>
          <w:rFonts w:ascii="Corbel" w:hAnsi="Corbel" w:eastAsia="Corbel"/>
          <w:sz w:val="21"/>
        </w:rPr>
        <w:t>`login_verify(username, password)`:</w:t>
      </w:r>
      <w:r>
        <w:rPr>
          <w:rFonts w:ascii="Corbel" w:hAnsi="Corbel" w:eastAsia="Corbel"/>
          <w:spacing w:val="40"/>
          <w:sz w:val="21"/>
        </w:rPr>
        <w:t xml:space="preserve"> </w:t>
      </w:r>
      <w:r>
        <w:rPr>
          <w:sz w:val="21"/>
        </w:rPr>
        <w:t>登录验证函数，用于验证用户名和密码是否匹配。该函数连接</w:t>
      </w:r>
      <w:r>
        <w:rPr>
          <w:spacing w:val="-2"/>
          <w:sz w:val="21"/>
        </w:rPr>
        <w:t>数据库，执行查询语句，根据查询结果判断登录是否成功。</w:t>
      </w:r>
    </w:p>
    <w:p>
      <w:pPr>
        <w:pStyle w:val="7"/>
        <w:rPr>
          <w:sz w:val="20"/>
        </w:rPr>
      </w:pPr>
    </w:p>
    <w:p>
      <w:pPr>
        <w:pStyle w:val="7"/>
        <w:spacing w:before="9"/>
        <w:rPr>
          <w:sz w:val="16"/>
        </w:rPr>
      </w:pPr>
    </w:p>
    <w:p>
      <w:pPr>
        <w:pStyle w:val="6"/>
        <w:spacing w:before="1"/>
        <w:ind w:left="638"/>
        <w:rPr>
          <w:rFonts w:ascii="宋体" w:eastAsia="宋体"/>
        </w:rPr>
      </w:pPr>
      <w:r>
        <w:rPr>
          <w:rFonts w:ascii="宋体" w:eastAsia="宋体"/>
          <w:spacing w:val="-4"/>
        </w:rPr>
        <w:t>算法描述：</w:t>
      </w:r>
    </w:p>
    <w:p>
      <w:pPr>
        <w:pStyle w:val="7"/>
        <w:spacing w:before="9"/>
        <w:rPr>
          <w:b/>
          <w:sz w:val="15"/>
        </w:rPr>
      </w:pPr>
    </w:p>
    <w:p>
      <w:pPr>
        <w:pStyle w:val="7"/>
        <w:ind w:left="1058"/>
      </w:pPr>
      <w:r>
        <w:rPr>
          <w:rFonts w:ascii="Corbel" w:eastAsia="Corbel"/>
        </w:rPr>
        <w:t>-</w:t>
      </w:r>
      <w:r>
        <w:rPr>
          <w:spacing w:val="-1"/>
        </w:rPr>
        <w:t xml:space="preserve">首先，建立与数据库的连接。通过 </w:t>
      </w:r>
      <w:r>
        <w:rPr>
          <w:rFonts w:ascii="Corbel" w:eastAsia="Corbel"/>
        </w:rPr>
        <w:t>pymysql.connect</w:t>
      </w:r>
      <w:r>
        <w:rPr>
          <w:rFonts w:ascii="Corbel" w:eastAsia="Corbel"/>
          <w:spacing w:val="18"/>
        </w:rPr>
        <w:t xml:space="preserve">() </w:t>
      </w:r>
      <w:r>
        <w:rPr>
          <w:spacing w:val="-1"/>
        </w:rPr>
        <w:t>函数来连接数据库服务器。需要提</w:t>
      </w:r>
    </w:p>
    <w:p>
      <w:pPr>
        <w:spacing w:after="0"/>
        <w:sectPr>
          <w:pgSz w:w="11910" w:h="16840"/>
          <w:pgMar w:top="1480" w:right="1100" w:bottom="280" w:left="1200" w:header="720" w:footer="720" w:gutter="0"/>
          <w:cols w:space="720" w:num="1"/>
        </w:sectPr>
      </w:pPr>
    </w:p>
    <w:p>
      <w:pPr>
        <w:pStyle w:val="7"/>
        <w:spacing w:before="42" w:line="415" w:lineRule="auto"/>
        <w:ind w:left="638" w:right="318"/>
      </w:pPr>
      <w:r>
        <w:rPr>
          <w:spacing w:val="-2"/>
        </w:rPr>
        <w:t>供数据库的主机名（</w:t>
      </w:r>
      <w:r>
        <w:rPr>
          <w:rFonts w:ascii="Corbel" w:eastAsia="Corbel"/>
          <w:spacing w:val="-2"/>
        </w:rPr>
        <w:t>host</w:t>
      </w:r>
      <w:r>
        <w:rPr>
          <w:spacing w:val="-2"/>
        </w:rPr>
        <w:t>）、用户名（</w:t>
      </w:r>
      <w:r>
        <w:rPr>
          <w:rFonts w:ascii="Corbel" w:eastAsia="Corbel"/>
          <w:spacing w:val="-2"/>
        </w:rPr>
        <w:t>user</w:t>
      </w:r>
      <w:r>
        <w:rPr>
          <w:spacing w:val="-2"/>
        </w:rPr>
        <w:t>）、密码（</w:t>
      </w:r>
      <w:r>
        <w:rPr>
          <w:rFonts w:ascii="Corbel" w:eastAsia="Corbel"/>
          <w:spacing w:val="-2"/>
        </w:rPr>
        <w:t>password</w:t>
      </w:r>
      <w:r>
        <w:rPr>
          <w:spacing w:val="-2"/>
        </w:rPr>
        <w:t>）、数据库名（</w:t>
      </w:r>
      <w:r>
        <w:rPr>
          <w:rFonts w:ascii="Corbel" w:eastAsia="Corbel"/>
          <w:spacing w:val="-2"/>
        </w:rPr>
        <w:t>database</w:t>
      </w:r>
      <w:r>
        <w:rPr>
          <w:spacing w:val="-2"/>
        </w:rPr>
        <w:t>）等信</w:t>
      </w:r>
      <w:r>
        <w:rPr>
          <w:spacing w:val="-6"/>
        </w:rPr>
        <w:t>息。</w:t>
      </w:r>
    </w:p>
    <w:p>
      <w:pPr>
        <w:pStyle w:val="7"/>
        <w:spacing w:before="5" w:line="415" w:lineRule="auto"/>
        <w:ind w:left="638" w:right="318" w:firstLine="420"/>
      </w:pPr>
      <w:r>
        <w:rPr>
          <w:rFonts w:ascii="Corbel" w:eastAsia="Corbel"/>
        </w:rPr>
        <w:t>-</w:t>
      </w:r>
      <w:r>
        <w:rPr>
          <w:spacing w:val="-1"/>
        </w:rPr>
        <w:t xml:space="preserve">创建游标对象。通过连接对象的 </w:t>
      </w:r>
      <w:r>
        <w:rPr>
          <w:rFonts w:ascii="Corbel" w:eastAsia="Corbel"/>
        </w:rPr>
        <w:t>cursor</w:t>
      </w:r>
      <w:r>
        <w:rPr>
          <w:rFonts w:ascii="Corbel" w:eastAsia="Corbel"/>
          <w:spacing w:val="13"/>
        </w:rPr>
        <w:t xml:space="preserve">() </w:t>
      </w:r>
      <w:r>
        <w:rPr>
          <w:spacing w:val="-2"/>
        </w:rPr>
        <w:t xml:space="preserve">方法创建游标对象，用于执行 </w:t>
      </w:r>
      <w:r>
        <w:rPr>
          <w:rFonts w:ascii="Corbel" w:eastAsia="Corbel"/>
        </w:rPr>
        <w:t>SQL</w:t>
      </w:r>
      <w:r>
        <w:rPr>
          <w:rFonts w:ascii="Corbel" w:eastAsia="Corbel"/>
          <w:spacing w:val="40"/>
        </w:rPr>
        <w:t xml:space="preserve"> </w:t>
      </w:r>
      <w:r>
        <w:t>查询和操作</w:t>
      </w:r>
      <w:r>
        <w:rPr>
          <w:spacing w:val="-4"/>
        </w:rPr>
        <w:t>数据库。</w:t>
      </w:r>
    </w:p>
    <w:p>
      <w:pPr>
        <w:pStyle w:val="7"/>
        <w:spacing w:before="5" w:line="417" w:lineRule="auto"/>
        <w:ind w:left="638" w:right="317" w:firstLine="420"/>
      </w:pPr>
      <w:r>
        <w:rPr>
          <w:rFonts w:ascii="Corbel" w:eastAsia="Corbel"/>
        </w:rPr>
        <w:t>-</w:t>
      </w:r>
      <w:r>
        <w:t xml:space="preserve">定义 </w:t>
      </w:r>
      <w:r>
        <w:rPr>
          <w:rFonts w:ascii="Corbel" w:eastAsia="Corbel"/>
        </w:rPr>
        <w:t>SQL</w:t>
      </w:r>
      <w:r>
        <w:rPr>
          <w:rFonts w:ascii="Corbel" w:eastAsia="Corbel"/>
          <w:spacing w:val="40"/>
        </w:rPr>
        <w:t xml:space="preserve"> </w:t>
      </w:r>
      <w:r>
        <w:t>查询语句。在这个例子中，</w:t>
      </w:r>
      <w:r>
        <w:rPr>
          <w:rFonts w:ascii="Corbel" w:eastAsia="Corbel"/>
        </w:rPr>
        <w:t>SQL</w:t>
      </w:r>
      <w:r>
        <w:rPr>
          <w:rFonts w:ascii="Corbel" w:eastAsia="Corbel"/>
          <w:spacing w:val="40"/>
        </w:rPr>
        <w:t xml:space="preserve"> </w:t>
      </w:r>
      <w:r>
        <w:t xml:space="preserve">查询语句是 </w:t>
      </w:r>
      <w:r>
        <w:rPr>
          <w:rFonts w:ascii="Corbel" w:eastAsia="Corbel"/>
        </w:rPr>
        <w:t>select * from user_register where username = %s</w:t>
      </w:r>
      <w:r>
        <w:t xml:space="preserve">，其中 </w:t>
      </w:r>
      <w:r>
        <w:rPr>
          <w:rFonts w:ascii="Corbel" w:eastAsia="Corbel"/>
        </w:rPr>
        <w:t>%s</w:t>
      </w:r>
      <w:r>
        <w:rPr>
          <w:rFonts w:ascii="Corbel" w:eastAsia="Corbel"/>
          <w:spacing w:val="40"/>
        </w:rPr>
        <w:t xml:space="preserve"> </w:t>
      </w:r>
      <w:r>
        <w:t>是一个占位符，将在后续的执行中用实际的用户名进行替换。</w:t>
      </w:r>
    </w:p>
    <w:p>
      <w:pPr>
        <w:pStyle w:val="7"/>
        <w:spacing w:line="415" w:lineRule="auto"/>
        <w:ind w:left="638" w:right="318" w:firstLine="420"/>
        <w:jc w:val="both"/>
      </w:pPr>
      <w:r>
        <w:rPr>
          <w:rFonts w:ascii="Corbel" w:eastAsia="Corbel"/>
        </w:rPr>
        <w:t>-</w:t>
      </w:r>
      <w:r>
        <w:t xml:space="preserve">执行 </w:t>
      </w:r>
      <w:r>
        <w:rPr>
          <w:rFonts w:ascii="Corbel" w:eastAsia="Corbel"/>
        </w:rPr>
        <w:t>SQL</w:t>
      </w:r>
      <w:r>
        <w:rPr>
          <w:rFonts w:ascii="Corbel" w:eastAsia="Corbel"/>
          <w:spacing w:val="71"/>
        </w:rPr>
        <w:t xml:space="preserve"> </w:t>
      </w:r>
      <w:r>
        <w:t xml:space="preserve">查询。使用游标对象的 </w:t>
      </w:r>
      <w:r>
        <w:rPr>
          <w:rFonts w:ascii="Corbel" w:eastAsia="Corbel"/>
        </w:rPr>
        <w:t>execute</w:t>
      </w:r>
      <w:r>
        <w:rPr>
          <w:rFonts w:ascii="Corbel" w:eastAsia="Corbel"/>
          <w:spacing w:val="24"/>
        </w:rPr>
        <w:t xml:space="preserve">() </w:t>
      </w:r>
      <w:r>
        <w:t xml:space="preserve">方法执行 </w:t>
      </w:r>
      <w:r>
        <w:rPr>
          <w:rFonts w:ascii="Corbel" w:eastAsia="Corbel"/>
        </w:rPr>
        <w:t>SQL</w:t>
      </w:r>
      <w:r>
        <w:rPr>
          <w:rFonts w:ascii="Corbel" w:eastAsia="Corbel"/>
          <w:spacing w:val="71"/>
        </w:rPr>
        <w:t xml:space="preserve"> </w:t>
      </w:r>
      <w:r>
        <w:t>查询语句，并传入用户名作</w:t>
      </w:r>
      <w:r>
        <w:rPr>
          <w:spacing w:val="-2"/>
        </w:rPr>
        <w:t>为参数。执行后，可以通过游标对象的方法获取查询结果。</w:t>
      </w:r>
    </w:p>
    <w:p>
      <w:pPr>
        <w:pStyle w:val="7"/>
        <w:spacing w:before="5" w:line="415" w:lineRule="auto"/>
        <w:ind w:left="638" w:right="277" w:firstLine="420"/>
        <w:jc w:val="both"/>
      </w:pPr>
      <w:r>
        <w:rPr>
          <w:rFonts w:ascii="Corbel" w:eastAsia="Corbel"/>
        </w:rPr>
        <w:t>-</w:t>
      </w:r>
      <w:r>
        <w:rPr>
          <w:spacing w:val="-2"/>
        </w:rPr>
        <w:t xml:space="preserve">判断验证结果。通过 </w:t>
      </w:r>
      <w:r>
        <w:rPr>
          <w:rFonts w:ascii="Corbel" w:eastAsia="Corbel"/>
        </w:rPr>
        <w:t>fetchone</w:t>
      </w:r>
      <w:r>
        <w:rPr>
          <w:rFonts w:ascii="Corbel" w:eastAsia="Corbel"/>
          <w:spacing w:val="13"/>
        </w:rPr>
        <w:t xml:space="preserve">() </w:t>
      </w:r>
      <w:r>
        <w:rPr>
          <w:spacing w:val="-1"/>
        </w:rPr>
        <w:t xml:space="preserve">方法获取查询结果中的第一行数据，如果结果为 </w:t>
      </w:r>
      <w:r>
        <w:rPr>
          <w:rFonts w:ascii="Corbel" w:eastAsia="Corbel"/>
        </w:rPr>
        <w:t>None</w:t>
      </w:r>
      <w:r>
        <w:t>，</w:t>
      </w:r>
      <w:r>
        <w:rPr>
          <w:spacing w:val="-2"/>
        </w:rPr>
        <w:t>说明用户名不存在；如果查询到的密码与用户提供的密码不一致，说明密码不正确；如果用户名和密码都匹配，说明验证成功。</w:t>
      </w:r>
    </w:p>
    <w:p>
      <w:pPr>
        <w:pStyle w:val="7"/>
        <w:spacing w:before="8" w:line="415" w:lineRule="auto"/>
        <w:ind w:left="638" w:right="356" w:firstLine="420"/>
        <w:jc w:val="both"/>
      </w:pPr>
      <w:r>
        <w:rPr>
          <w:rFonts w:ascii="Corbel" w:eastAsia="Corbel"/>
        </w:rPr>
        <w:t>-</w:t>
      </w:r>
      <w:r>
        <w:t>关闭游标和数据库连接。在完成查询操作后，需要显式地关闭游标和数据库连接，释 放</w:t>
      </w:r>
      <w:r>
        <w:rPr>
          <w:spacing w:val="-4"/>
        </w:rPr>
        <w:t>资源。</w:t>
      </w:r>
    </w:p>
    <w:p>
      <w:pPr>
        <w:pStyle w:val="7"/>
        <w:spacing w:before="5"/>
        <w:ind w:left="1058"/>
        <w:jc w:val="both"/>
      </w:pPr>
      <w:r>
        <w:rPr>
          <w:rFonts w:ascii="Corbel" w:eastAsia="Corbel"/>
          <w:spacing w:val="-2"/>
        </w:rPr>
        <w:t>-</w:t>
      </w:r>
      <w:r>
        <w:rPr>
          <w:spacing w:val="-3"/>
        </w:rPr>
        <w:t xml:space="preserve">根据验证结果返回相应的布尔值。如果验证成功，返回 </w:t>
      </w:r>
      <w:r>
        <w:rPr>
          <w:rFonts w:ascii="Corbel" w:eastAsia="Corbel"/>
          <w:spacing w:val="-2"/>
        </w:rPr>
        <w:t>True</w:t>
      </w:r>
      <w:r>
        <w:rPr>
          <w:spacing w:val="-2"/>
        </w:rPr>
        <w:t xml:space="preserve">；否则，返回 </w:t>
      </w:r>
      <w:r>
        <w:rPr>
          <w:rFonts w:ascii="Corbel" w:eastAsia="Corbel"/>
          <w:spacing w:val="-2"/>
        </w:rPr>
        <w:t>False</w:t>
      </w:r>
      <w:r>
        <w:rPr>
          <w:spacing w:val="-10"/>
        </w:rPr>
        <w:t>。</w:t>
      </w:r>
    </w:p>
    <w:p>
      <w:pPr>
        <w:pStyle w:val="7"/>
        <w:rPr>
          <w:sz w:val="24"/>
        </w:rPr>
      </w:pPr>
    </w:p>
    <w:p>
      <w:pPr>
        <w:pStyle w:val="7"/>
        <w:spacing w:before="11"/>
        <w:rPr>
          <w:sz w:val="27"/>
        </w:rPr>
      </w:pPr>
    </w:p>
    <w:p>
      <w:pPr>
        <w:pStyle w:val="6"/>
      </w:pPr>
      <w:r>
        <w:rPr>
          <w:color w:val="C00000"/>
          <w:spacing w:val="-2"/>
        </w:rPr>
        <w:t>public_key.py:</w:t>
      </w:r>
    </w:p>
    <w:p>
      <w:pPr>
        <w:pStyle w:val="7"/>
        <w:spacing w:before="9"/>
        <w:rPr>
          <w:rFonts w:ascii="黑体"/>
          <w:b/>
          <w:sz w:val="15"/>
        </w:rPr>
      </w:pPr>
    </w:p>
    <w:p>
      <w:pPr>
        <w:pStyle w:val="7"/>
        <w:spacing w:line="415" w:lineRule="auto"/>
        <w:ind w:left="218" w:right="318"/>
      </w:pPr>
      <w:r>
        <w:rPr>
          <w:rFonts w:ascii="Corbel" w:eastAsia="Corbel"/>
        </w:rPr>
        <w:t>-`get_target_user_public_key(username)`:</w:t>
      </w:r>
      <w:r>
        <w:rPr>
          <w:rFonts w:ascii="Corbel" w:eastAsia="Corbel"/>
          <w:spacing w:val="40"/>
        </w:rPr>
        <w:t xml:space="preserve"> </w:t>
      </w:r>
      <w:r>
        <w:t>连接数据库，获取指定用户名的用户的公钥。该函数连接</w:t>
      </w:r>
      <w:r>
        <w:rPr>
          <w:spacing w:val="-2"/>
        </w:rPr>
        <w:t>数据库，执行查询语句，返回查询结果中的公钥。</w:t>
      </w:r>
    </w:p>
    <w:p>
      <w:pPr>
        <w:pStyle w:val="6"/>
        <w:spacing w:before="3"/>
        <w:ind w:left="638"/>
        <w:rPr>
          <w:rFonts w:ascii="宋体" w:eastAsia="宋体"/>
        </w:rPr>
      </w:pPr>
      <w:r>
        <w:rPr>
          <w:rFonts w:ascii="宋体" w:eastAsia="宋体"/>
          <w:spacing w:val="-4"/>
        </w:rPr>
        <w:t>算法流程：</w:t>
      </w:r>
    </w:p>
    <w:p>
      <w:pPr>
        <w:pStyle w:val="7"/>
        <w:spacing w:before="9"/>
        <w:rPr>
          <w:b/>
          <w:sz w:val="15"/>
        </w:rPr>
      </w:pPr>
    </w:p>
    <w:p>
      <w:pPr>
        <w:pStyle w:val="7"/>
        <w:ind w:left="1058"/>
        <w:jc w:val="both"/>
      </w:pPr>
      <w:r>
        <w:rPr>
          <w:rFonts w:ascii="Corbel" w:eastAsia="Corbel"/>
          <w:spacing w:val="-2"/>
        </w:rPr>
        <w:t>-</w:t>
      </w:r>
      <w:r>
        <w:rPr>
          <w:spacing w:val="-1"/>
        </w:rPr>
        <w:t xml:space="preserve">连接数据库：通过 </w:t>
      </w:r>
      <w:r>
        <w:rPr>
          <w:rFonts w:ascii="Corbel" w:eastAsia="Corbel"/>
          <w:spacing w:val="-2"/>
        </w:rPr>
        <w:t>`pymysql.connect()`</w:t>
      </w:r>
      <w:r>
        <w:rPr>
          <w:rFonts w:ascii="Corbel" w:eastAsia="Corbel"/>
          <w:spacing w:val="59"/>
          <w:w w:val="150"/>
        </w:rPr>
        <w:t xml:space="preserve"> </w:t>
      </w:r>
      <w:r>
        <w:rPr>
          <w:spacing w:val="-3"/>
        </w:rPr>
        <w:t>函数与数据库服务器建立连接，并创建游标对象。</w:t>
      </w:r>
    </w:p>
    <w:p>
      <w:pPr>
        <w:pStyle w:val="7"/>
        <w:spacing w:before="199" w:line="417" w:lineRule="auto"/>
        <w:ind w:left="638" w:right="318" w:firstLine="420"/>
        <w:jc w:val="both"/>
      </w:pPr>
      <w:r>
        <w:rPr>
          <w:rFonts w:ascii="Corbel" w:eastAsia="Corbel"/>
        </w:rPr>
        <w:t>-</w:t>
      </w:r>
      <w:r>
        <w:rPr>
          <w:spacing w:val="-3"/>
        </w:rPr>
        <w:t xml:space="preserve">获取目标用户的公钥：实现 </w:t>
      </w:r>
      <w:r>
        <w:rPr>
          <w:rFonts w:ascii="Corbel" w:eastAsia="Corbel"/>
        </w:rPr>
        <w:t>`get_target_user_public_key(username)`</w:t>
      </w:r>
      <w:r>
        <w:rPr>
          <w:rFonts w:ascii="Corbel" w:eastAsia="Corbel"/>
          <w:spacing w:val="32"/>
        </w:rPr>
        <w:t xml:space="preserve"> </w:t>
      </w:r>
      <w:r>
        <w:t>函数，用于获取目标</w:t>
      </w:r>
      <w:r>
        <w:rPr>
          <w:spacing w:val="-2"/>
        </w:rPr>
        <w:t xml:space="preserve">用户的公钥。通过执行 </w:t>
      </w:r>
      <w:r>
        <w:rPr>
          <w:rFonts w:ascii="Corbel" w:eastAsia="Corbel"/>
        </w:rPr>
        <w:t>SQL</w:t>
      </w:r>
      <w:r>
        <w:rPr>
          <w:rFonts w:ascii="Corbel" w:eastAsia="Corbel"/>
          <w:spacing w:val="40"/>
        </w:rPr>
        <w:t xml:space="preserve"> </w:t>
      </w:r>
      <w:r>
        <w:rPr>
          <w:spacing w:val="-2"/>
        </w:rPr>
        <w:t xml:space="preserve">查询语句检索 </w:t>
      </w:r>
      <w:r>
        <w:rPr>
          <w:rFonts w:ascii="Corbel" w:eastAsia="Corbel"/>
        </w:rPr>
        <w:t>`user_online`</w:t>
      </w:r>
      <w:r>
        <w:rPr>
          <w:rFonts w:ascii="Corbel" w:eastAsia="Corbel"/>
          <w:spacing w:val="40"/>
        </w:rPr>
        <w:t xml:space="preserve"> </w:t>
      </w:r>
      <w:r>
        <w:t xml:space="preserve">表，获取指定用户名的公钥。如果查询结果非空，则返回公钥；否则，返回 </w:t>
      </w:r>
      <w:r>
        <w:rPr>
          <w:rFonts w:ascii="Corbel" w:eastAsia="Corbel"/>
        </w:rPr>
        <w:t>None</w:t>
      </w:r>
      <w:r>
        <w:t>。</w:t>
      </w:r>
    </w:p>
    <w:p>
      <w:pPr>
        <w:pStyle w:val="7"/>
        <w:spacing w:line="269" w:lineRule="exact"/>
        <w:ind w:left="1058"/>
      </w:pPr>
      <w:r>
        <w:rPr>
          <w:rFonts w:ascii="Corbel" w:eastAsia="Corbel"/>
          <w:spacing w:val="-2"/>
        </w:rPr>
        <w:t>-</w:t>
      </w:r>
      <w:r>
        <w:rPr>
          <w:spacing w:val="-3"/>
        </w:rPr>
        <w:t>关闭游标和数据库连接：在函数中关闭游标对象和数据库连接，释放资源。</w:t>
      </w:r>
    </w:p>
    <w:p>
      <w:pPr>
        <w:pStyle w:val="7"/>
        <w:rPr>
          <w:sz w:val="24"/>
        </w:rPr>
      </w:pPr>
    </w:p>
    <w:p>
      <w:pPr>
        <w:pStyle w:val="7"/>
        <w:spacing w:before="11"/>
        <w:rPr>
          <w:sz w:val="27"/>
        </w:rPr>
      </w:pPr>
    </w:p>
    <w:p>
      <w:pPr>
        <w:pStyle w:val="6"/>
      </w:pPr>
      <w:r>
        <w:rPr>
          <w:color w:val="C00000"/>
          <w:spacing w:val="-2"/>
        </w:rPr>
        <w:t>register.py:</w:t>
      </w:r>
    </w:p>
    <w:p>
      <w:pPr>
        <w:pStyle w:val="7"/>
        <w:spacing w:before="9"/>
        <w:rPr>
          <w:rFonts w:ascii="黑体"/>
          <w:b/>
          <w:sz w:val="15"/>
        </w:rPr>
      </w:pPr>
    </w:p>
    <w:p>
      <w:pPr>
        <w:pStyle w:val="7"/>
        <w:spacing w:line="417" w:lineRule="auto"/>
        <w:ind w:left="218" w:right="318"/>
        <w:jc w:val="both"/>
      </w:pPr>
      <w:r>
        <w:rPr>
          <w:rFonts w:ascii="Corbel" w:eastAsia="Corbel"/>
        </w:rPr>
        <w:t xml:space="preserve">-`check_password_strength(password)`: </w:t>
      </w:r>
      <w:r>
        <w:t>密码格式检验函数，检查密码是否符合要求。该函数接受一</w:t>
      </w:r>
      <w:r>
        <w:rPr>
          <w:spacing w:val="-1"/>
        </w:rPr>
        <w:t xml:space="preserve">个密码作为输入，验证密码是否满足以下要求：长度至少为 </w:t>
      </w:r>
      <w:r>
        <w:rPr>
          <w:rFonts w:ascii="Corbel" w:eastAsia="Corbel"/>
        </w:rPr>
        <w:t>8</w:t>
      </w:r>
      <w:r>
        <w:rPr>
          <w:rFonts w:ascii="Corbel" w:eastAsia="Corbel"/>
          <w:spacing w:val="-10"/>
        </w:rPr>
        <w:t xml:space="preserve"> </w:t>
      </w:r>
      <w:r>
        <w:t>个字符，包含大写字母、小写字母、数字和特殊字符（</w:t>
      </w:r>
      <w:r>
        <w:rPr>
          <w:rFonts w:ascii="Corbel" w:eastAsia="Corbel"/>
        </w:rPr>
        <w:t>@#$%^&amp;+=</w:t>
      </w:r>
      <w:r>
        <w:t xml:space="preserve">）。如果密码符合要求，返回 </w:t>
      </w:r>
      <w:r>
        <w:rPr>
          <w:rFonts w:ascii="Corbel" w:eastAsia="Corbel"/>
        </w:rPr>
        <w:t>True</w:t>
      </w:r>
      <w:r>
        <w:t xml:space="preserve">；否则返回 </w:t>
      </w:r>
      <w:r>
        <w:rPr>
          <w:rFonts w:ascii="Corbel" w:eastAsia="Corbel"/>
        </w:rPr>
        <w:t>False</w:t>
      </w:r>
      <w:r>
        <w:t>。</w:t>
      </w:r>
    </w:p>
    <w:p>
      <w:pPr>
        <w:pStyle w:val="7"/>
        <w:spacing w:line="269" w:lineRule="exact"/>
        <w:ind w:left="218"/>
        <w:jc w:val="both"/>
      </w:pPr>
      <w:r>
        <w:rPr>
          <w:rFonts w:ascii="Corbel" w:eastAsia="Corbel"/>
          <w:spacing w:val="-2"/>
        </w:rPr>
        <w:t>-`check_mail(email)`:</w:t>
      </w:r>
      <w:r>
        <w:rPr>
          <w:rFonts w:ascii="Corbel" w:eastAsia="Corbel"/>
          <w:spacing w:val="68"/>
        </w:rPr>
        <w:t xml:space="preserve"> </w:t>
      </w:r>
      <w:r>
        <w:rPr>
          <w:spacing w:val="-3"/>
        </w:rPr>
        <w:t>邮箱格式检验函数，检查邮箱地址是否符合要求。该函数接受一个邮箱地址作</w:t>
      </w:r>
    </w:p>
    <w:p>
      <w:pPr>
        <w:spacing w:after="0" w:line="269" w:lineRule="exact"/>
        <w:jc w:val="both"/>
        <w:sectPr>
          <w:pgSz w:w="11910" w:h="16840"/>
          <w:pgMar w:top="1480" w:right="1100" w:bottom="280" w:left="1200" w:header="720" w:footer="720" w:gutter="0"/>
          <w:cols w:space="720" w:num="1"/>
        </w:sectPr>
      </w:pPr>
    </w:p>
    <w:p>
      <w:pPr>
        <w:pStyle w:val="7"/>
        <w:spacing w:before="42" w:line="417" w:lineRule="auto"/>
        <w:ind w:left="218" w:right="318"/>
        <w:jc w:val="both"/>
      </w:pPr>
      <w:r>
        <w:rPr>
          <w:spacing w:val="-2"/>
        </w:rPr>
        <w:t xml:space="preserve">为输入，使用正则表达式验证邮箱地址的格式是否正确。如果邮箱格式正确，返回 </w:t>
      </w:r>
      <w:r>
        <w:rPr>
          <w:rFonts w:ascii="Corbel" w:eastAsia="Corbel"/>
          <w:spacing w:val="-2"/>
        </w:rPr>
        <w:t>True</w:t>
      </w:r>
      <w:r>
        <w:rPr>
          <w:spacing w:val="-2"/>
        </w:rPr>
        <w:t xml:space="preserve">；否则返回 </w:t>
      </w:r>
      <w:r>
        <w:rPr>
          <w:rFonts w:ascii="Corbel" w:eastAsia="Corbel"/>
          <w:spacing w:val="-2"/>
        </w:rPr>
        <w:t>False</w:t>
      </w:r>
      <w:r>
        <w:rPr>
          <w:spacing w:val="-2"/>
        </w:rPr>
        <w:t>。</w:t>
      </w:r>
    </w:p>
    <w:p>
      <w:pPr>
        <w:pStyle w:val="14"/>
        <w:numPr>
          <w:ilvl w:val="0"/>
          <w:numId w:val="12"/>
        </w:numPr>
        <w:tabs>
          <w:tab w:val="left" w:pos="330"/>
        </w:tabs>
        <w:spacing w:before="0" w:after="0" w:line="417" w:lineRule="auto"/>
        <w:ind w:left="218" w:right="316" w:firstLine="0"/>
        <w:jc w:val="both"/>
        <w:rPr>
          <w:sz w:val="21"/>
        </w:rPr>
      </w:pPr>
      <w:r>
        <w:rPr>
          <w:rFonts w:ascii="Corbel" w:hAnsi="Corbel" w:eastAsia="Corbel"/>
          <w:sz w:val="21"/>
        </w:rPr>
        <w:t>`write_to_table(username, password, email)`:</w:t>
      </w:r>
      <w:r>
        <w:rPr>
          <w:rFonts w:ascii="Corbel" w:hAnsi="Corbel" w:eastAsia="Corbel"/>
          <w:spacing w:val="40"/>
          <w:sz w:val="21"/>
        </w:rPr>
        <w:t xml:space="preserve"> </w:t>
      </w:r>
      <w:r>
        <w:rPr>
          <w:sz w:val="21"/>
        </w:rPr>
        <w:t>将数据写入数据库函数，将注册信息写入数据库。该</w:t>
      </w:r>
      <w:r>
        <w:rPr>
          <w:spacing w:val="-2"/>
          <w:sz w:val="21"/>
        </w:rPr>
        <w:t>函数接受用户名、密码和邮箱作为输入，首先验证密码和邮箱的格式是否正确，然后连接数据库并</w:t>
      </w:r>
      <w:r>
        <w:rPr>
          <w:spacing w:val="-16"/>
          <w:sz w:val="21"/>
        </w:rPr>
        <w:t xml:space="preserve">执行相应的操作。如果用户名已存在，则返回 </w:t>
      </w:r>
      <w:r>
        <w:rPr>
          <w:rFonts w:ascii="Corbel" w:hAnsi="Corbel" w:eastAsia="Corbel"/>
          <w:spacing w:val="-2"/>
          <w:sz w:val="21"/>
        </w:rPr>
        <w:t>"Repeated</w:t>
      </w:r>
      <w:r>
        <w:rPr>
          <w:rFonts w:ascii="Corbel" w:hAnsi="Corbel" w:eastAsia="Corbel"/>
          <w:spacing w:val="-9"/>
          <w:sz w:val="21"/>
        </w:rPr>
        <w:t xml:space="preserve"> </w:t>
      </w:r>
      <w:r>
        <w:rPr>
          <w:rFonts w:ascii="Corbel" w:hAnsi="Corbel" w:eastAsia="Corbel"/>
          <w:spacing w:val="-2"/>
          <w:sz w:val="21"/>
        </w:rPr>
        <w:t>User!"</w:t>
      </w:r>
      <w:r>
        <w:rPr>
          <w:spacing w:val="-11"/>
          <w:sz w:val="21"/>
        </w:rPr>
        <w:t xml:space="preserve">；如果插入操作成功，则返回 </w:t>
      </w:r>
      <w:r>
        <w:rPr>
          <w:rFonts w:ascii="Corbel" w:hAnsi="Corbel" w:eastAsia="Corbel"/>
          <w:spacing w:val="-2"/>
          <w:sz w:val="21"/>
        </w:rPr>
        <w:t>"Register</w:t>
      </w:r>
      <w:r>
        <w:rPr>
          <w:rFonts w:ascii="Corbel" w:hAnsi="Corbel" w:eastAsia="Corbel"/>
          <w:sz w:val="21"/>
        </w:rPr>
        <w:t xml:space="preserve"> Successfully!"</w:t>
      </w:r>
      <w:r>
        <w:rPr>
          <w:sz w:val="21"/>
        </w:rPr>
        <w:t xml:space="preserve">；如果插入操作失败，则返回 </w:t>
      </w:r>
      <w:r>
        <w:rPr>
          <w:rFonts w:ascii="Corbel" w:hAnsi="Corbel" w:eastAsia="Corbel"/>
          <w:sz w:val="21"/>
        </w:rPr>
        <w:t>"Register Failed!"</w:t>
      </w:r>
      <w:r>
        <w:rPr>
          <w:sz w:val="21"/>
        </w:rPr>
        <w:t>。</w:t>
      </w:r>
    </w:p>
    <w:p>
      <w:pPr>
        <w:pStyle w:val="7"/>
        <w:rPr>
          <w:sz w:val="24"/>
        </w:rPr>
      </w:pPr>
    </w:p>
    <w:p>
      <w:pPr>
        <w:pStyle w:val="6"/>
        <w:spacing w:before="157"/>
        <w:ind w:left="638"/>
        <w:rPr>
          <w:rFonts w:ascii="宋体" w:eastAsia="宋体"/>
        </w:rPr>
      </w:pPr>
      <w:r>
        <w:rPr>
          <w:rFonts w:ascii="宋体" w:eastAsia="宋体"/>
          <w:spacing w:val="-4"/>
        </w:rPr>
        <w:t>算法流程：</w:t>
      </w:r>
    </w:p>
    <w:p>
      <w:pPr>
        <w:pStyle w:val="7"/>
        <w:spacing w:before="9"/>
        <w:rPr>
          <w:b/>
          <w:sz w:val="15"/>
        </w:rPr>
      </w:pPr>
    </w:p>
    <w:p>
      <w:pPr>
        <w:pStyle w:val="7"/>
        <w:spacing w:before="1" w:line="415" w:lineRule="auto"/>
        <w:ind w:left="638" w:right="212" w:firstLine="420"/>
      </w:pPr>
      <w:r>
        <w:rPr>
          <w:rFonts w:ascii="Corbel" w:eastAsia="Corbel"/>
          <w:spacing w:val="-4"/>
        </w:rPr>
        <w:t>-</w:t>
      </w:r>
      <w:r>
        <w:rPr>
          <w:spacing w:val="-4"/>
        </w:rPr>
        <w:t>密码格式检验：使用正则表达式和条件判断，依次检查密码的长度、大写字母、小写字母、</w:t>
      </w:r>
      <w:r>
        <w:rPr>
          <w:spacing w:val="-2"/>
        </w:rPr>
        <w:t>数字和特殊字符的要求。</w:t>
      </w:r>
    </w:p>
    <w:p>
      <w:pPr>
        <w:pStyle w:val="7"/>
        <w:spacing w:before="5"/>
        <w:ind w:left="1058"/>
      </w:pPr>
      <w:r>
        <w:rPr>
          <w:rFonts w:ascii="Corbel" w:eastAsia="Corbel"/>
          <w:spacing w:val="-2"/>
        </w:rPr>
        <w:t>-</w:t>
      </w:r>
      <w:r>
        <w:rPr>
          <w:spacing w:val="-3"/>
        </w:rPr>
        <w:t>邮箱格式检验：使用正则表达式匹配邮箱的格式，判断是否符合要求。</w:t>
      </w:r>
    </w:p>
    <w:p>
      <w:pPr>
        <w:pStyle w:val="7"/>
        <w:spacing w:before="199" w:line="415" w:lineRule="auto"/>
        <w:ind w:left="638" w:right="315" w:firstLine="420"/>
        <w:jc w:val="both"/>
      </w:pPr>
      <w:r>
        <w:rPr>
          <w:rFonts w:ascii="Corbel" w:eastAsia="Corbel"/>
          <w:spacing w:val="-2"/>
        </w:rPr>
        <w:t>-</w:t>
      </w:r>
      <w:r>
        <w:rPr>
          <w:spacing w:val="-2"/>
        </w:rPr>
        <w:t>将数据写入数据库：建立数据库连接，创建</w:t>
      </w:r>
      <w:r>
        <w:rPr>
          <w:rFonts w:ascii="Corbel" w:eastAsia="Corbel"/>
          <w:spacing w:val="-2"/>
        </w:rPr>
        <w:t>`User_Register`</w:t>
      </w:r>
      <w:r>
        <w:rPr>
          <w:spacing w:val="-2"/>
        </w:rPr>
        <w:t>表（如果不存在），进行密码和邮箱格式验证，检查用户名是否已存在，执行插入操作将用户名、密码和邮箱写入数据库，提交事务并获取插入结果。</w:t>
      </w:r>
    </w:p>
    <w:p>
      <w:pPr>
        <w:pStyle w:val="7"/>
        <w:rPr>
          <w:sz w:val="20"/>
        </w:rPr>
      </w:pPr>
    </w:p>
    <w:p>
      <w:pPr>
        <w:pStyle w:val="7"/>
        <w:spacing w:before="11"/>
        <w:rPr>
          <w:sz w:val="16"/>
        </w:rPr>
      </w:pPr>
    </w:p>
    <w:p>
      <w:pPr>
        <w:pStyle w:val="6"/>
      </w:pPr>
      <w:r>
        <w:rPr>
          <w:color w:val="C00000"/>
          <w:spacing w:val="-2"/>
        </w:rPr>
        <w:t>register.connect.py:</w:t>
      </w:r>
    </w:p>
    <w:p>
      <w:pPr>
        <w:pStyle w:val="7"/>
        <w:spacing w:before="9"/>
        <w:rPr>
          <w:rFonts w:ascii="黑体"/>
          <w:b/>
          <w:sz w:val="15"/>
        </w:rPr>
      </w:pPr>
    </w:p>
    <w:p>
      <w:pPr>
        <w:pStyle w:val="7"/>
        <w:spacing w:before="1" w:line="417" w:lineRule="auto"/>
        <w:ind w:left="218" w:right="212"/>
      </w:pPr>
      <w:r>
        <w:rPr>
          <w:rFonts w:ascii="Corbel" w:eastAsia="Corbel"/>
          <w:w w:val="99"/>
        </w:rPr>
        <w:t>-`</w:t>
      </w:r>
      <w:r>
        <w:rPr>
          <w:rFonts w:ascii="Corbel" w:eastAsia="Corbel"/>
          <w:spacing w:val="-1"/>
          <w:w w:val="99"/>
        </w:rPr>
        <w:t>c</w:t>
      </w:r>
      <w:r>
        <w:rPr>
          <w:rFonts w:ascii="Corbel" w:eastAsia="Corbel"/>
          <w:spacing w:val="-2"/>
          <w:w w:val="99"/>
        </w:rPr>
        <w:t>o</w:t>
      </w:r>
      <w:r>
        <w:rPr>
          <w:rFonts w:ascii="Corbel" w:eastAsia="Corbel"/>
          <w:spacing w:val="2"/>
          <w:w w:val="99"/>
        </w:rPr>
        <w:t>n</w:t>
      </w:r>
      <w:r>
        <w:rPr>
          <w:rFonts w:ascii="Corbel" w:eastAsia="Corbel"/>
          <w:w w:val="99"/>
        </w:rPr>
        <w:t>n</w:t>
      </w:r>
      <w:r>
        <w:rPr>
          <w:rFonts w:ascii="Corbel" w:eastAsia="Corbel"/>
          <w:spacing w:val="-1"/>
          <w:w w:val="99"/>
        </w:rPr>
        <w:t>e</w:t>
      </w:r>
      <w:r>
        <w:rPr>
          <w:rFonts w:ascii="Corbel" w:eastAsia="Corbel"/>
          <w:spacing w:val="1"/>
          <w:w w:val="99"/>
        </w:rPr>
        <w:t>c</w:t>
      </w:r>
      <w:r>
        <w:rPr>
          <w:rFonts w:ascii="Corbel" w:eastAsia="Corbel"/>
          <w:spacing w:val="-1"/>
          <w:w w:val="99"/>
        </w:rPr>
        <w:t>t()</w:t>
      </w:r>
      <w:r>
        <w:rPr>
          <w:rFonts w:ascii="Corbel" w:eastAsia="Corbel"/>
          <w:w w:val="99"/>
        </w:rPr>
        <w:t>`:</w:t>
      </w:r>
      <w:r>
        <w:rPr>
          <w:rFonts w:ascii="Corbel" w:eastAsia="Corbel"/>
          <w:spacing w:val="-8"/>
        </w:rPr>
        <w:t xml:space="preserve">   </w:t>
      </w:r>
      <w:r>
        <w:rPr>
          <w:spacing w:val="-6"/>
          <w:w w:val="99"/>
        </w:rPr>
        <w:t>监听客户端函数，创建一个</w:t>
      </w:r>
      <w:r>
        <w:rPr>
          <w:spacing w:val="-50"/>
        </w:rPr>
        <w:t xml:space="preserve"> </w:t>
      </w:r>
      <w:r>
        <w:rPr>
          <w:rFonts w:ascii="Corbel" w:eastAsia="Corbel"/>
          <w:spacing w:val="-1"/>
          <w:w w:val="99"/>
        </w:rPr>
        <w:t>S</w:t>
      </w:r>
      <w:r>
        <w:rPr>
          <w:rFonts w:ascii="Corbel" w:eastAsia="Corbel"/>
          <w:spacing w:val="-2"/>
          <w:w w:val="99"/>
        </w:rPr>
        <w:t>o</w:t>
      </w:r>
      <w:r>
        <w:rPr>
          <w:rFonts w:ascii="Corbel" w:eastAsia="Corbel"/>
          <w:spacing w:val="1"/>
          <w:w w:val="99"/>
        </w:rPr>
        <w:t>c</w:t>
      </w:r>
      <w:r>
        <w:rPr>
          <w:rFonts w:ascii="Corbel" w:eastAsia="Corbel"/>
          <w:spacing w:val="-1"/>
          <w:w w:val="99"/>
        </w:rPr>
        <w:t>ke</w:t>
      </w:r>
      <w:r>
        <w:rPr>
          <w:rFonts w:ascii="Corbel" w:eastAsia="Corbel"/>
          <w:w w:val="99"/>
        </w:rPr>
        <w:t>t</w:t>
      </w:r>
      <w:r>
        <w:rPr>
          <w:rFonts w:ascii="Corbel" w:eastAsia="Corbel"/>
          <w:spacing w:val="10"/>
        </w:rPr>
        <w:t xml:space="preserve"> </w:t>
      </w:r>
      <w:r>
        <w:rPr>
          <w:spacing w:val="-4"/>
          <w:w w:val="99"/>
        </w:rPr>
        <w:t>对象并绑定主机地址和端口号，然后开始监听端口。</w:t>
      </w:r>
      <w:r>
        <w:rPr>
          <w:spacing w:val="-1"/>
          <w:w w:val="99"/>
        </w:rPr>
        <w:t>循环监听端口，接收客户端的连接并接收发送过来的数据。根据接收到的数据内容，提取出命令和</w:t>
      </w:r>
      <w:r>
        <w:rPr>
          <w:spacing w:val="16"/>
          <w:w w:val="99"/>
        </w:rPr>
        <w:t>相关参数，</w:t>
      </w:r>
      <w:r>
        <w:rPr>
          <w:spacing w:val="-84"/>
        </w:rPr>
        <w:t xml:space="preserve"> </w:t>
      </w:r>
      <w:r>
        <w:rPr>
          <w:spacing w:val="21"/>
          <w:w w:val="99"/>
        </w:rPr>
        <w:t>并根据命令调用相应的函数进行处理。在注册命令（</w:t>
      </w:r>
      <w:r>
        <w:rPr>
          <w:rFonts w:ascii="Corbel" w:eastAsia="Corbel"/>
          <w:spacing w:val="-1"/>
          <w:w w:val="99"/>
        </w:rPr>
        <w:t>'re</w:t>
      </w:r>
      <w:r>
        <w:rPr>
          <w:rFonts w:ascii="Corbel" w:eastAsia="Corbel"/>
          <w:spacing w:val="1"/>
          <w:w w:val="99"/>
        </w:rPr>
        <w:t>g</w:t>
      </w:r>
      <w:r>
        <w:rPr>
          <w:rFonts w:ascii="Corbel" w:eastAsia="Corbel"/>
          <w:spacing w:val="-1"/>
          <w:w w:val="99"/>
        </w:rPr>
        <w:t>i</w:t>
      </w:r>
      <w:r>
        <w:rPr>
          <w:rFonts w:ascii="Corbel" w:eastAsia="Corbel"/>
          <w:spacing w:val="1"/>
          <w:w w:val="99"/>
        </w:rPr>
        <w:t>s</w:t>
      </w:r>
      <w:r>
        <w:rPr>
          <w:rFonts w:ascii="Corbel" w:eastAsia="Corbel"/>
          <w:spacing w:val="-1"/>
          <w:w w:val="99"/>
        </w:rPr>
        <w:t>t</w:t>
      </w:r>
      <w:r>
        <w:rPr>
          <w:rFonts w:ascii="Corbel" w:eastAsia="Corbel"/>
          <w:spacing w:val="1"/>
          <w:w w:val="99"/>
        </w:rPr>
        <w:t>e</w:t>
      </w:r>
      <w:r>
        <w:rPr>
          <w:rFonts w:ascii="Corbel" w:eastAsia="Corbel"/>
          <w:spacing w:val="-1"/>
          <w:w w:val="99"/>
        </w:rPr>
        <w:t>r</w:t>
      </w:r>
      <w:r>
        <w:rPr>
          <w:rFonts w:ascii="Corbel" w:eastAsia="Corbel"/>
          <w:spacing w:val="21"/>
          <w:w w:val="99"/>
        </w:rPr>
        <w:t>'</w:t>
      </w:r>
      <w:r>
        <w:rPr>
          <w:w w:val="99"/>
        </w:rPr>
        <w:t>）</w:t>
      </w:r>
      <w:r>
        <w:rPr>
          <w:spacing w:val="-84"/>
        </w:rPr>
        <w:t xml:space="preserve"> </w:t>
      </w:r>
      <w:r>
        <w:rPr>
          <w:spacing w:val="16"/>
          <w:w w:val="99"/>
        </w:rPr>
        <w:t>的情况下，</w:t>
      </w:r>
      <w:r>
        <w:rPr>
          <w:spacing w:val="-82"/>
        </w:rPr>
        <w:t xml:space="preserve"> </w:t>
      </w:r>
      <w:r>
        <w:rPr>
          <w:spacing w:val="10"/>
          <w:w w:val="99"/>
        </w:rPr>
        <w:t>调用</w:t>
      </w:r>
    </w:p>
    <w:p>
      <w:pPr>
        <w:pStyle w:val="7"/>
        <w:spacing w:line="269" w:lineRule="exact"/>
        <w:ind w:left="218"/>
      </w:pPr>
      <w:r>
        <w:rPr>
          <w:rFonts w:ascii="Corbel" w:eastAsia="Corbel"/>
          <w:spacing w:val="-2"/>
        </w:rPr>
        <w:t>`register.write_to_table()`</w:t>
      </w:r>
      <w:r>
        <w:rPr>
          <w:rFonts w:ascii="Corbel" w:eastAsia="Corbel"/>
          <w:spacing w:val="60"/>
          <w:w w:val="150"/>
        </w:rPr>
        <w:t xml:space="preserve"> </w:t>
      </w:r>
      <w:r>
        <w:rPr>
          <w:spacing w:val="-3"/>
        </w:rPr>
        <w:t>函数将数据写入数据库，并将处理结果发送回客户端。</w:t>
      </w:r>
    </w:p>
    <w:p>
      <w:pPr>
        <w:pStyle w:val="7"/>
        <w:rPr>
          <w:sz w:val="24"/>
        </w:rPr>
      </w:pPr>
    </w:p>
    <w:p>
      <w:pPr>
        <w:pStyle w:val="7"/>
        <w:spacing w:before="10"/>
        <w:rPr>
          <w:sz w:val="27"/>
        </w:rPr>
      </w:pPr>
    </w:p>
    <w:p>
      <w:pPr>
        <w:pStyle w:val="6"/>
        <w:spacing w:before="1"/>
        <w:ind w:left="638"/>
        <w:rPr>
          <w:rFonts w:ascii="宋体" w:eastAsia="宋体"/>
        </w:rPr>
      </w:pPr>
      <w:r>
        <w:rPr>
          <w:rFonts w:ascii="宋体" w:eastAsia="宋体"/>
          <w:spacing w:val="-4"/>
        </w:rPr>
        <w:t>算法流程：</w:t>
      </w:r>
    </w:p>
    <w:p>
      <w:pPr>
        <w:pStyle w:val="7"/>
        <w:spacing w:before="9"/>
        <w:rPr>
          <w:b/>
          <w:sz w:val="15"/>
        </w:rPr>
      </w:pPr>
    </w:p>
    <w:p>
      <w:pPr>
        <w:pStyle w:val="7"/>
        <w:ind w:left="1058"/>
      </w:pPr>
      <w:r>
        <w:rPr>
          <w:rFonts w:ascii="Corbel" w:eastAsia="Corbel"/>
          <w:spacing w:val="-2"/>
        </w:rPr>
        <w:t>-</w:t>
      </w:r>
      <w:r>
        <w:rPr>
          <w:spacing w:val="-12"/>
        </w:rPr>
        <w:t xml:space="preserve">创建一个 </w:t>
      </w:r>
      <w:r>
        <w:rPr>
          <w:rFonts w:ascii="Corbel" w:eastAsia="Corbel"/>
          <w:spacing w:val="-2"/>
        </w:rPr>
        <w:t>Socket</w:t>
      </w:r>
      <w:r>
        <w:rPr>
          <w:rFonts w:ascii="Corbel" w:eastAsia="Corbel"/>
          <w:spacing w:val="14"/>
        </w:rPr>
        <w:t xml:space="preserve"> </w:t>
      </w:r>
      <w:r>
        <w:rPr>
          <w:spacing w:val="-3"/>
        </w:rPr>
        <w:t>对象并绑定主机地址和端口号。</w:t>
      </w:r>
    </w:p>
    <w:p>
      <w:pPr>
        <w:pStyle w:val="7"/>
        <w:spacing w:before="199"/>
        <w:ind w:left="1058"/>
      </w:pPr>
      <w:r>
        <w:rPr>
          <w:rFonts w:ascii="Corbel" w:eastAsia="Corbel"/>
          <w:spacing w:val="-2"/>
        </w:rPr>
        <w:t>-</w:t>
      </w:r>
      <w:r>
        <w:rPr>
          <w:spacing w:val="-3"/>
        </w:rPr>
        <w:t>开始监听端口，等待客户端的连接。</w:t>
      </w:r>
    </w:p>
    <w:p>
      <w:pPr>
        <w:pStyle w:val="7"/>
        <w:spacing w:before="199"/>
        <w:ind w:left="1058"/>
      </w:pPr>
      <w:r>
        <w:rPr>
          <w:rFonts w:ascii="Corbel" w:eastAsia="Corbel"/>
          <w:spacing w:val="-2"/>
        </w:rPr>
        <w:t>-</w:t>
      </w:r>
      <w:r>
        <w:rPr>
          <w:spacing w:val="-4"/>
        </w:rPr>
        <w:t>循环监听端口：</w:t>
      </w:r>
    </w:p>
    <w:p>
      <w:pPr>
        <w:pStyle w:val="14"/>
        <w:numPr>
          <w:ilvl w:val="0"/>
          <w:numId w:val="13"/>
        </w:numPr>
        <w:tabs>
          <w:tab w:val="left" w:pos="1738"/>
        </w:tabs>
        <w:spacing w:before="199" w:after="0" w:line="240" w:lineRule="auto"/>
        <w:ind w:left="1738" w:right="0" w:hanging="260"/>
        <w:jc w:val="left"/>
        <w:rPr>
          <w:sz w:val="21"/>
        </w:rPr>
      </w:pPr>
      <w:r>
        <w:rPr>
          <w:spacing w:val="-3"/>
          <w:sz w:val="21"/>
        </w:rPr>
        <w:t>接收客户端的连接。</w:t>
      </w:r>
    </w:p>
    <w:p>
      <w:pPr>
        <w:pStyle w:val="14"/>
        <w:numPr>
          <w:ilvl w:val="0"/>
          <w:numId w:val="13"/>
        </w:numPr>
        <w:tabs>
          <w:tab w:val="left" w:pos="1748"/>
        </w:tabs>
        <w:spacing w:before="199" w:after="0" w:line="240" w:lineRule="auto"/>
        <w:ind w:left="1748" w:right="0" w:hanging="270"/>
        <w:jc w:val="left"/>
        <w:rPr>
          <w:sz w:val="21"/>
        </w:rPr>
      </w:pPr>
      <w:r>
        <w:rPr>
          <w:spacing w:val="-3"/>
          <w:sz w:val="21"/>
        </w:rPr>
        <w:t>接收客户端发送的数据。</w:t>
      </w:r>
    </w:p>
    <w:p>
      <w:pPr>
        <w:pStyle w:val="14"/>
        <w:numPr>
          <w:ilvl w:val="0"/>
          <w:numId w:val="13"/>
        </w:numPr>
        <w:tabs>
          <w:tab w:val="left" w:pos="1728"/>
        </w:tabs>
        <w:spacing w:before="199" w:after="0" w:line="240" w:lineRule="auto"/>
        <w:ind w:left="1728" w:right="0" w:hanging="250"/>
        <w:jc w:val="left"/>
        <w:rPr>
          <w:sz w:val="21"/>
        </w:rPr>
      </w:pPr>
      <w:r>
        <w:rPr>
          <w:spacing w:val="-3"/>
          <w:sz w:val="21"/>
        </w:rPr>
        <w:t>根据接收到的数据进行处理：</w:t>
      </w:r>
    </w:p>
    <w:p>
      <w:pPr>
        <w:pStyle w:val="14"/>
        <w:numPr>
          <w:ilvl w:val="1"/>
          <w:numId w:val="13"/>
        </w:numPr>
        <w:tabs>
          <w:tab w:val="left" w:pos="2070"/>
        </w:tabs>
        <w:spacing w:before="198" w:after="0" w:line="240" w:lineRule="auto"/>
        <w:ind w:left="2070" w:right="0" w:hanging="172"/>
        <w:jc w:val="left"/>
        <w:rPr>
          <w:sz w:val="21"/>
        </w:rPr>
      </w:pPr>
      <w:r>
        <w:rPr>
          <w:spacing w:val="-3"/>
          <w:sz w:val="21"/>
        </w:rPr>
        <w:t>如果是注册命令，提取用户名、密码和邮箱信息。</w:t>
      </w:r>
    </w:p>
    <w:p>
      <w:pPr>
        <w:pStyle w:val="14"/>
        <w:numPr>
          <w:ilvl w:val="1"/>
          <w:numId w:val="13"/>
        </w:numPr>
        <w:tabs>
          <w:tab w:val="left" w:pos="2070"/>
        </w:tabs>
        <w:spacing w:before="199" w:after="0" w:line="240" w:lineRule="auto"/>
        <w:ind w:left="2070" w:right="0" w:hanging="172"/>
        <w:jc w:val="left"/>
        <w:rPr>
          <w:sz w:val="21"/>
        </w:rPr>
      </w:pPr>
      <w:r>
        <w:rPr>
          <w:spacing w:val="-2"/>
          <w:sz w:val="21"/>
        </w:rPr>
        <w:t>调用</w:t>
      </w:r>
      <w:r>
        <w:rPr>
          <w:rFonts w:ascii="Corbel" w:hAnsi="Corbel" w:eastAsia="Corbel"/>
          <w:spacing w:val="-2"/>
          <w:sz w:val="21"/>
        </w:rPr>
        <w:t>`register.write_to_table`</w:t>
      </w:r>
      <w:r>
        <w:rPr>
          <w:spacing w:val="-3"/>
          <w:sz w:val="21"/>
        </w:rPr>
        <w:t>函数将用户信息写入数据库，并获取注册结果。</w:t>
      </w:r>
    </w:p>
    <w:p>
      <w:pPr>
        <w:spacing w:after="0" w:line="240" w:lineRule="auto"/>
        <w:jc w:val="left"/>
        <w:rPr>
          <w:sz w:val="21"/>
        </w:rPr>
        <w:sectPr>
          <w:pgSz w:w="11910" w:h="16840"/>
          <w:pgMar w:top="1480" w:right="1100" w:bottom="280" w:left="1200" w:header="720" w:footer="720" w:gutter="0"/>
          <w:cols w:space="720" w:num="1"/>
        </w:sectPr>
      </w:pPr>
    </w:p>
    <w:p>
      <w:pPr>
        <w:pStyle w:val="14"/>
        <w:numPr>
          <w:ilvl w:val="1"/>
          <w:numId w:val="13"/>
        </w:numPr>
        <w:tabs>
          <w:tab w:val="left" w:pos="2070"/>
        </w:tabs>
        <w:spacing w:before="42" w:after="0" w:line="240" w:lineRule="auto"/>
        <w:ind w:left="2070" w:right="0" w:hanging="172"/>
        <w:jc w:val="left"/>
        <w:rPr>
          <w:sz w:val="21"/>
        </w:rPr>
      </w:pPr>
      <w:r>
        <w:rPr>
          <w:spacing w:val="-3"/>
          <w:sz w:val="21"/>
        </w:rPr>
        <w:t>将注册结果发送给客户端。</w:t>
      </w:r>
    </w:p>
    <w:p>
      <w:pPr>
        <w:pStyle w:val="7"/>
        <w:spacing w:before="199"/>
        <w:ind w:left="1898"/>
      </w:pPr>
      <w:r>
        <w:rPr>
          <w:rFonts w:ascii="Corbel" w:eastAsia="Corbel"/>
          <w:spacing w:val="-2"/>
        </w:rPr>
        <w:t>-</w:t>
      </w:r>
      <w:r>
        <w:rPr>
          <w:spacing w:val="-4"/>
        </w:rPr>
        <w:t>关闭连接。</w:t>
      </w:r>
    </w:p>
    <w:p>
      <w:pPr>
        <w:pStyle w:val="7"/>
        <w:rPr>
          <w:sz w:val="24"/>
        </w:rPr>
      </w:pPr>
    </w:p>
    <w:p>
      <w:pPr>
        <w:pStyle w:val="7"/>
        <w:spacing w:before="6"/>
        <w:rPr>
          <w:sz w:val="26"/>
        </w:rPr>
      </w:pPr>
    </w:p>
    <w:p>
      <w:pPr>
        <w:pStyle w:val="5"/>
      </w:pPr>
      <w:r>
        <w:rPr>
          <w:b/>
          <w:spacing w:val="-2"/>
          <w:sz w:val="24"/>
        </w:rPr>
        <w:t>客户端：</w:t>
      </w:r>
      <w:r>
        <w:rPr>
          <w:spacing w:val="-2"/>
        </w:rPr>
        <w:t>代码在Minichat_Client</w:t>
      </w:r>
      <w:r>
        <w:rPr>
          <w:spacing w:val="-4"/>
        </w:rPr>
        <w:t>文件夹中</w:t>
      </w:r>
    </w:p>
    <w:p>
      <w:pPr>
        <w:pStyle w:val="6"/>
        <w:spacing w:before="102"/>
      </w:pPr>
      <w:r>
        <mc:AlternateContent>
          <mc:Choice Requires="wps">
            <w:drawing>
              <wp:anchor distT="0" distB="0" distL="0" distR="0" simplePos="0" relativeHeight="251667456" behindDoc="1" locked="0" layoutInCell="1" allowOverlap="1">
                <wp:simplePos x="0" y="0"/>
                <wp:positionH relativeFrom="page">
                  <wp:posOffset>831850</wp:posOffset>
                </wp:positionH>
                <wp:positionV relativeFrom="paragraph">
                  <wp:posOffset>252095</wp:posOffset>
                </wp:positionV>
                <wp:extent cx="5896610" cy="1987550"/>
                <wp:effectExtent l="0" t="0" r="0" b="0"/>
                <wp:wrapTopAndBottom/>
                <wp:docPr id="18" name="Textbox 18"/>
                <wp:cNvGraphicFramePr/>
                <a:graphic xmlns:a="http://schemas.openxmlformats.org/drawingml/2006/main">
                  <a:graphicData uri="http://schemas.microsoft.com/office/word/2010/wordprocessingShape">
                    <wps:wsp>
                      <wps:cNvSpPr txBox="1"/>
                      <wps:spPr>
                        <a:xfrm>
                          <a:off x="0" y="0"/>
                          <a:ext cx="5896610" cy="1987550"/>
                        </a:xfrm>
                        <a:prstGeom prst="rect">
                          <a:avLst/>
                        </a:prstGeom>
                        <a:ln w="6096">
                          <a:solidFill>
                            <a:srgbClr val="000000"/>
                          </a:solidFill>
                          <a:prstDash val="solid"/>
                        </a:ln>
                      </wps:spPr>
                      <wps:txbx>
                        <w:txbxContent>
                          <w:p>
                            <w:pPr>
                              <w:spacing w:before="44"/>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p2p_process</w:t>
                            </w:r>
                            <w:r>
                              <w:rPr>
                                <w:rFonts w:ascii="Consolas"/>
                                <w:color w:val="070707"/>
                                <w:spacing w:val="-2"/>
                                <w:sz w:val="19"/>
                              </w:rPr>
                              <w:t>(username):</w:t>
                            </w:r>
                          </w:p>
                          <w:p>
                            <w:pPr>
                              <w:spacing w:before="90" w:line="336" w:lineRule="auto"/>
                              <w:ind w:left="482" w:right="0" w:firstLine="0"/>
                              <w:jc w:val="left"/>
                              <w:rPr>
                                <w:rFonts w:ascii="Consolas"/>
                                <w:sz w:val="19"/>
                              </w:rPr>
                            </w:pPr>
                            <w:r>
                              <w:rPr>
                                <w:rFonts w:ascii="Consolas"/>
                                <w:color w:val="070707"/>
                                <w:sz w:val="19"/>
                              </w:rPr>
                              <w:t xml:space="preserve">log_fmt = </w:t>
                            </w:r>
                            <w:r>
                              <w:rPr>
                                <w:rFonts w:ascii="Consolas"/>
                                <w:color w:val="067C16"/>
                                <w:sz w:val="19"/>
                              </w:rPr>
                              <w:t xml:space="preserve">'%(asctime)s - %(levelname)s - %(message)s' </w:t>
                            </w:r>
                            <w:r>
                              <w:rPr>
                                <w:rFonts w:ascii="Consolas"/>
                                <w:color w:val="070707"/>
                                <w:sz w:val="19"/>
                              </w:rPr>
                              <w:t>logging.basicConfig(</w:t>
                            </w:r>
                            <w:r>
                              <w:rPr>
                                <w:rFonts w:ascii="Consolas"/>
                                <w:color w:val="660099"/>
                                <w:sz w:val="19"/>
                              </w:rPr>
                              <w:t>level</w:t>
                            </w:r>
                            <w:r>
                              <w:rPr>
                                <w:rFonts w:ascii="Consolas"/>
                                <w:color w:val="070707"/>
                                <w:sz w:val="19"/>
                              </w:rPr>
                              <w:t>=logging.DEBUG,</w:t>
                            </w:r>
                            <w:r>
                              <w:rPr>
                                <w:rFonts w:ascii="Consolas"/>
                                <w:color w:val="070707"/>
                                <w:spacing w:val="-27"/>
                                <w:sz w:val="19"/>
                              </w:rPr>
                              <w:t xml:space="preserve"> </w:t>
                            </w:r>
                            <w:r>
                              <w:rPr>
                                <w:rFonts w:ascii="Consolas"/>
                                <w:color w:val="660099"/>
                                <w:sz w:val="19"/>
                              </w:rPr>
                              <w:t>format</w:t>
                            </w:r>
                            <w:r>
                              <w:rPr>
                                <w:rFonts w:ascii="Consolas"/>
                                <w:color w:val="070707"/>
                                <w:sz w:val="19"/>
                              </w:rPr>
                              <w:t>=log_fmt)</w:t>
                            </w:r>
                          </w:p>
                          <w:p>
                            <w:pPr>
                              <w:pStyle w:val="7"/>
                              <w:spacing w:before="10"/>
                              <w:rPr>
                                <w:rFonts w:ascii="Consolas"/>
                                <w:sz w:val="25"/>
                              </w:rPr>
                            </w:pPr>
                          </w:p>
                          <w:p>
                            <w:pPr>
                              <w:spacing w:before="0" w:line="307" w:lineRule="auto"/>
                              <w:ind w:left="482" w:right="1574" w:firstLine="0"/>
                              <w:jc w:val="left"/>
                              <w:rPr>
                                <w:sz w:val="19"/>
                              </w:rPr>
                            </w:pPr>
                            <w:r>
                              <w:rPr>
                                <w:rFonts w:ascii="Consolas" w:eastAsia="Consolas"/>
                                <w:color w:val="070707"/>
                                <w:sz w:val="19"/>
                              </w:rPr>
                              <w:t>peer</w:t>
                            </w:r>
                            <w:r>
                              <w:rPr>
                                <w:rFonts w:ascii="Consolas" w:eastAsia="Consolas"/>
                                <w:color w:val="070707"/>
                                <w:spacing w:val="-8"/>
                                <w:sz w:val="19"/>
                              </w:rPr>
                              <w:t xml:space="preserve"> = </w:t>
                            </w:r>
                            <w:r>
                              <w:rPr>
                                <w:rFonts w:ascii="Consolas" w:eastAsia="Consolas"/>
                                <w:color w:val="070707"/>
                                <w:sz w:val="19"/>
                              </w:rPr>
                              <w:t>Peer(</w:t>
                            </w:r>
                            <w:r>
                              <w:rPr>
                                <w:rFonts w:ascii="Consolas" w:eastAsia="Consolas"/>
                                <w:color w:val="660099"/>
                                <w:sz w:val="19"/>
                              </w:rPr>
                              <w:t>logger</w:t>
                            </w:r>
                            <w:r>
                              <w:rPr>
                                <w:rFonts w:ascii="Consolas" w:eastAsia="Consolas"/>
                                <w:color w:val="070707"/>
                                <w:sz w:val="19"/>
                              </w:rPr>
                              <w:t>=logging.getLogger</w:t>
                            </w:r>
                            <w:r>
                              <w:rPr>
                                <w:rFonts w:ascii="Consolas" w:eastAsia="Consolas"/>
                                <w:color w:val="070707"/>
                                <w:spacing w:val="-3"/>
                                <w:sz w:val="19"/>
                              </w:rPr>
                              <w:t xml:space="preserve">(), </w:t>
                            </w:r>
                            <w:r>
                              <w:rPr>
                                <w:rFonts w:ascii="Consolas" w:eastAsia="Consolas"/>
                                <w:color w:val="660099"/>
                                <w:sz w:val="19"/>
                              </w:rPr>
                              <w:t>username</w:t>
                            </w:r>
                            <w:r>
                              <w:rPr>
                                <w:rFonts w:ascii="Consolas" w:eastAsia="Consolas"/>
                                <w:color w:val="070707"/>
                                <w:sz w:val="19"/>
                              </w:rPr>
                              <w:t>=username</w:t>
                            </w:r>
                            <w:r>
                              <w:rPr>
                                <w:rFonts w:ascii="Consolas" w:eastAsia="Consolas"/>
                                <w:color w:val="070707"/>
                                <w:spacing w:val="-5"/>
                                <w:sz w:val="19"/>
                              </w:rPr>
                              <w:t xml:space="preserve">) </w:t>
                            </w:r>
                            <w:r>
                              <w:rPr>
                                <w:rFonts w:ascii="Consolas" w:eastAsia="Consolas"/>
                                <w:color w:val="8B8B8B"/>
                                <w:sz w:val="19"/>
                              </w:rPr>
                              <w:t>#</w:t>
                            </w:r>
                            <w:r>
                              <w:rPr>
                                <w:color w:val="8B8B8B"/>
                                <w:sz w:val="19"/>
                              </w:rPr>
                              <w:t xml:space="preserve">实例化节点 </w:t>
                            </w:r>
                            <w:r>
                              <w:rPr>
                                <w:rFonts w:ascii="Consolas" w:eastAsia="Consolas"/>
                                <w:color w:val="8B8B8B"/>
                                <w:sz w:val="19"/>
                              </w:rPr>
                              <w:t xml:space="preserve"># </w:t>
                            </w:r>
                            <w:r>
                              <w:rPr>
                                <w:color w:val="8B8B8B"/>
                                <w:sz w:val="19"/>
                              </w:rPr>
                              <w:t>启动服务器线程</w:t>
                            </w:r>
                          </w:p>
                          <w:p>
                            <w:pPr>
                              <w:spacing w:before="11" w:line="336" w:lineRule="auto"/>
                              <w:ind w:left="482" w:right="3691" w:firstLine="0"/>
                              <w:jc w:val="left"/>
                              <w:rPr>
                                <w:rFonts w:ascii="Consolas"/>
                                <w:sz w:val="19"/>
                              </w:rPr>
                            </w:pPr>
                            <w:r>
                              <w:rPr>
                                <w:rFonts w:ascii="Consolas"/>
                                <w:color w:val="070707"/>
                                <w:sz w:val="19"/>
                              </w:rPr>
                              <w:t>server_thread</w:t>
                            </w:r>
                            <w:r>
                              <w:rPr>
                                <w:rFonts w:ascii="Consolas"/>
                                <w:color w:val="070707"/>
                                <w:spacing w:val="-20"/>
                                <w:sz w:val="19"/>
                              </w:rPr>
                              <w:t xml:space="preserve"> </w:t>
                            </w:r>
                            <w:r>
                              <w:rPr>
                                <w:rFonts w:ascii="Consolas"/>
                                <w:color w:val="070707"/>
                                <w:sz w:val="19"/>
                              </w:rPr>
                              <w:t>=</w:t>
                            </w:r>
                            <w:r>
                              <w:rPr>
                                <w:rFonts w:ascii="Consolas"/>
                                <w:color w:val="070707"/>
                                <w:spacing w:val="-20"/>
                                <w:sz w:val="19"/>
                              </w:rPr>
                              <w:t xml:space="preserve"> </w:t>
                            </w:r>
                            <w:r>
                              <w:rPr>
                                <w:rFonts w:ascii="Consolas"/>
                                <w:color w:val="070707"/>
                                <w:sz w:val="19"/>
                              </w:rPr>
                              <w:t>Thread(</w:t>
                            </w:r>
                            <w:r>
                              <w:rPr>
                                <w:rFonts w:ascii="Consolas"/>
                                <w:color w:val="660099"/>
                                <w:sz w:val="19"/>
                              </w:rPr>
                              <w:t>target</w:t>
                            </w:r>
                            <w:r>
                              <w:rPr>
                                <w:rFonts w:ascii="Consolas"/>
                                <w:color w:val="070707"/>
                                <w:sz w:val="19"/>
                              </w:rPr>
                              <w:t xml:space="preserve">=peer.server) </w:t>
                            </w:r>
                            <w:r>
                              <w:rPr>
                                <w:rFonts w:ascii="Consolas"/>
                                <w:color w:val="070707"/>
                                <w:spacing w:val="-2"/>
                                <w:sz w:val="19"/>
                              </w:rPr>
                              <w:t>server_thread.setDaemon(</w:t>
                            </w:r>
                            <w:r>
                              <w:rPr>
                                <w:rFonts w:ascii="Consolas"/>
                                <w:color w:val="0033B3"/>
                                <w:spacing w:val="-2"/>
                                <w:sz w:val="19"/>
                              </w:rPr>
                              <w:t>True</w:t>
                            </w:r>
                            <w:r>
                              <w:rPr>
                                <w:rFonts w:ascii="Consolas"/>
                                <w:color w:val="070707"/>
                                <w:spacing w:val="-2"/>
                                <w:sz w:val="19"/>
                              </w:rPr>
                              <w:t>) server_thread.start()</w:t>
                            </w:r>
                          </w:p>
                          <w:p>
                            <w:pPr>
                              <w:spacing w:before="2"/>
                              <w:ind w:left="482" w:right="0" w:firstLine="0"/>
                              <w:jc w:val="left"/>
                              <w:rPr>
                                <w:rFonts w:ascii="Consolas"/>
                                <w:sz w:val="19"/>
                              </w:rPr>
                            </w:pPr>
                            <w:r>
                              <w:rPr>
                                <w:rFonts w:ascii="Consolas"/>
                                <w:color w:val="0033B3"/>
                                <w:sz w:val="19"/>
                              </w:rPr>
                              <w:t>return</w:t>
                            </w:r>
                            <w:r>
                              <w:rPr>
                                <w:rFonts w:ascii="Consolas"/>
                                <w:color w:val="0033B3"/>
                                <w:spacing w:val="-2"/>
                                <w:sz w:val="19"/>
                              </w:rPr>
                              <w:t xml:space="preserve"> </w:t>
                            </w:r>
                            <w:r>
                              <w:rPr>
                                <w:rFonts w:ascii="Consolas"/>
                                <w:color w:val="070707"/>
                                <w:spacing w:val="-4"/>
                                <w:sz w:val="19"/>
                              </w:rPr>
                              <w:t>peer</w:t>
                            </w:r>
                          </w:p>
                        </w:txbxContent>
                      </wps:txbx>
                      <wps:bodyPr wrap="square" lIns="0" tIns="0" rIns="0" bIns="0" rtlCol="0">
                        <a:noAutofit/>
                      </wps:bodyPr>
                    </wps:wsp>
                  </a:graphicData>
                </a:graphic>
              </wp:anchor>
            </w:drawing>
          </mc:Choice>
          <mc:Fallback>
            <w:pict>
              <v:shape id="Textbox 18" o:spid="_x0000_s1026" o:spt="202" type="#_x0000_t202" style="position:absolute;left:0pt;margin-left:65.5pt;margin-top:19.85pt;height:156.5pt;width:464.3pt;mso-position-horizontal-relative:page;mso-wrap-distance-bottom:0pt;mso-wrap-distance-top:0pt;z-index:-251649024;mso-width-relative:page;mso-height-relative:page;" filled="f" stroked="t" coordsize="21600,21600" o:gfxdata="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F6sWm2AAAAAsB&#10;AAAPAAAAAAAAAAEAIAAAACIAAABkcnMvZG93bnJldi54bWxQSwECFAAUAAAACACHTuJAZzUFyeIB&#10;AADaAwAADgAAAAAAAAABACAAAAAnAQAAZHJzL2Uyb0RvYy54bWxQSwUGAAAAAAYABgBZAQAAewUA&#10;AAAA&#10;">
                <v:fill on="f" focussize="0,0"/>
                <v:stroke weight="0.48pt" color="#000000" joinstyle="round"/>
                <v:imagedata o:title=""/>
                <o:lock v:ext="edit" aspectratio="f"/>
                <v:textbox inset="0mm,0mm,0mm,0mm">
                  <w:txbxContent>
                    <w:p>
                      <w:pPr>
                        <w:spacing w:before="44"/>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p2p_process</w:t>
                      </w:r>
                      <w:r>
                        <w:rPr>
                          <w:rFonts w:ascii="Consolas"/>
                          <w:color w:val="070707"/>
                          <w:spacing w:val="-2"/>
                          <w:sz w:val="19"/>
                        </w:rPr>
                        <w:t>(username):</w:t>
                      </w:r>
                    </w:p>
                    <w:p>
                      <w:pPr>
                        <w:spacing w:before="90" w:line="336" w:lineRule="auto"/>
                        <w:ind w:left="482" w:right="0" w:firstLine="0"/>
                        <w:jc w:val="left"/>
                        <w:rPr>
                          <w:rFonts w:ascii="Consolas"/>
                          <w:sz w:val="19"/>
                        </w:rPr>
                      </w:pPr>
                      <w:r>
                        <w:rPr>
                          <w:rFonts w:ascii="Consolas"/>
                          <w:color w:val="070707"/>
                          <w:sz w:val="19"/>
                        </w:rPr>
                        <w:t xml:space="preserve">log_fmt = </w:t>
                      </w:r>
                      <w:r>
                        <w:rPr>
                          <w:rFonts w:ascii="Consolas"/>
                          <w:color w:val="067C16"/>
                          <w:sz w:val="19"/>
                        </w:rPr>
                        <w:t xml:space="preserve">'%(asctime)s - %(levelname)s - %(message)s' </w:t>
                      </w:r>
                      <w:r>
                        <w:rPr>
                          <w:rFonts w:ascii="Consolas"/>
                          <w:color w:val="070707"/>
                          <w:sz w:val="19"/>
                        </w:rPr>
                        <w:t>logging.basicConfig(</w:t>
                      </w:r>
                      <w:r>
                        <w:rPr>
                          <w:rFonts w:ascii="Consolas"/>
                          <w:color w:val="660099"/>
                          <w:sz w:val="19"/>
                        </w:rPr>
                        <w:t>level</w:t>
                      </w:r>
                      <w:r>
                        <w:rPr>
                          <w:rFonts w:ascii="Consolas"/>
                          <w:color w:val="070707"/>
                          <w:sz w:val="19"/>
                        </w:rPr>
                        <w:t>=logging.DEBUG,</w:t>
                      </w:r>
                      <w:r>
                        <w:rPr>
                          <w:rFonts w:ascii="Consolas"/>
                          <w:color w:val="070707"/>
                          <w:spacing w:val="-27"/>
                          <w:sz w:val="19"/>
                        </w:rPr>
                        <w:t xml:space="preserve"> </w:t>
                      </w:r>
                      <w:r>
                        <w:rPr>
                          <w:rFonts w:ascii="Consolas"/>
                          <w:color w:val="660099"/>
                          <w:sz w:val="19"/>
                        </w:rPr>
                        <w:t>format</w:t>
                      </w:r>
                      <w:r>
                        <w:rPr>
                          <w:rFonts w:ascii="Consolas"/>
                          <w:color w:val="070707"/>
                          <w:sz w:val="19"/>
                        </w:rPr>
                        <w:t>=log_fmt)</w:t>
                      </w:r>
                    </w:p>
                    <w:p>
                      <w:pPr>
                        <w:pStyle w:val="7"/>
                        <w:spacing w:before="10"/>
                        <w:rPr>
                          <w:rFonts w:ascii="Consolas"/>
                          <w:sz w:val="25"/>
                        </w:rPr>
                      </w:pPr>
                    </w:p>
                    <w:p>
                      <w:pPr>
                        <w:spacing w:before="0" w:line="307" w:lineRule="auto"/>
                        <w:ind w:left="482" w:right="1574" w:firstLine="0"/>
                        <w:jc w:val="left"/>
                        <w:rPr>
                          <w:sz w:val="19"/>
                        </w:rPr>
                      </w:pPr>
                      <w:r>
                        <w:rPr>
                          <w:rFonts w:ascii="Consolas" w:eastAsia="Consolas"/>
                          <w:color w:val="070707"/>
                          <w:sz w:val="19"/>
                        </w:rPr>
                        <w:t>peer</w:t>
                      </w:r>
                      <w:r>
                        <w:rPr>
                          <w:rFonts w:ascii="Consolas" w:eastAsia="Consolas"/>
                          <w:color w:val="070707"/>
                          <w:spacing w:val="-8"/>
                          <w:sz w:val="19"/>
                        </w:rPr>
                        <w:t xml:space="preserve"> = </w:t>
                      </w:r>
                      <w:r>
                        <w:rPr>
                          <w:rFonts w:ascii="Consolas" w:eastAsia="Consolas"/>
                          <w:color w:val="070707"/>
                          <w:sz w:val="19"/>
                        </w:rPr>
                        <w:t>Peer(</w:t>
                      </w:r>
                      <w:r>
                        <w:rPr>
                          <w:rFonts w:ascii="Consolas" w:eastAsia="Consolas"/>
                          <w:color w:val="660099"/>
                          <w:sz w:val="19"/>
                        </w:rPr>
                        <w:t>logger</w:t>
                      </w:r>
                      <w:r>
                        <w:rPr>
                          <w:rFonts w:ascii="Consolas" w:eastAsia="Consolas"/>
                          <w:color w:val="070707"/>
                          <w:sz w:val="19"/>
                        </w:rPr>
                        <w:t>=logging.getLogger</w:t>
                      </w:r>
                      <w:r>
                        <w:rPr>
                          <w:rFonts w:ascii="Consolas" w:eastAsia="Consolas"/>
                          <w:color w:val="070707"/>
                          <w:spacing w:val="-3"/>
                          <w:sz w:val="19"/>
                        </w:rPr>
                        <w:t xml:space="preserve">(), </w:t>
                      </w:r>
                      <w:r>
                        <w:rPr>
                          <w:rFonts w:ascii="Consolas" w:eastAsia="Consolas"/>
                          <w:color w:val="660099"/>
                          <w:sz w:val="19"/>
                        </w:rPr>
                        <w:t>username</w:t>
                      </w:r>
                      <w:r>
                        <w:rPr>
                          <w:rFonts w:ascii="Consolas" w:eastAsia="Consolas"/>
                          <w:color w:val="070707"/>
                          <w:sz w:val="19"/>
                        </w:rPr>
                        <w:t>=username</w:t>
                      </w:r>
                      <w:r>
                        <w:rPr>
                          <w:rFonts w:ascii="Consolas" w:eastAsia="Consolas"/>
                          <w:color w:val="070707"/>
                          <w:spacing w:val="-5"/>
                          <w:sz w:val="19"/>
                        </w:rPr>
                        <w:t xml:space="preserve">) </w:t>
                      </w:r>
                      <w:r>
                        <w:rPr>
                          <w:rFonts w:ascii="Consolas" w:eastAsia="Consolas"/>
                          <w:color w:val="8B8B8B"/>
                          <w:sz w:val="19"/>
                        </w:rPr>
                        <w:t>#</w:t>
                      </w:r>
                      <w:r>
                        <w:rPr>
                          <w:color w:val="8B8B8B"/>
                          <w:sz w:val="19"/>
                        </w:rPr>
                        <w:t xml:space="preserve">实例化节点 </w:t>
                      </w:r>
                      <w:r>
                        <w:rPr>
                          <w:rFonts w:ascii="Consolas" w:eastAsia="Consolas"/>
                          <w:color w:val="8B8B8B"/>
                          <w:sz w:val="19"/>
                        </w:rPr>
                        <w:t xml:space="preserve"># </w:t>
                      </w:r>
                      <w:r>
                        <w:rPr>
                          <w:color w:val="8B8B8B"/>
                          <w:sz w:val="19"/>
                        </w:rPr>
                        <w:t>启动服务器线程</w:t>
                      </w:r>
                    </w:p>
                    <w:p>
                      <w:pPr>
                        <w:spacing w:before="11" w:line="336" w:lineRule="auto"/>
                        <w:ind w:left="482" w:right="3691" w:firstLine="0"/>
                        <w:jc w:val="left"/>
                        <w:rPr>
                          <w:rFonts w:ascii="Consolas"/>
                          <w:sz w:val="19"/>
                        </w:rPr>
                      </w:pPr>
                      <w:r>
                        <w:rPr>
                          <w:rFonts w:ascii="Consolas"/>
                          <w:color w:val="070707"/>
                          <w:sz w:val="19"/>
                        </w:rPr>
                        <w:t>server_thread</w:t>
                      </w:r>
                      <w:r>
                        <w:rPr>
                          <w:rFonts w:ascii="Consolas"/>
                          <w:color w:val="070707"/>
                          <w:spacing w:val="-20"/>
                          <w:sz w:val="19"/>
                        </w:rPr>
                        <w:t xml:space="preserve"> </w:t>
                      </w:r>
                      <w:r>
                        <w:rPr>
                          <w:rFonts w:ascii="Consolas"/>
                          <w:color w:val="070707"/>
                          <w:sz w:val="19"/>
                        </w:rPr>
                        <w:t>=</w:t>
                      </w:r>
                      <w:r>
                        <w:rPr>
                          <w:rFonts w:ascii="Consolas"/>
                          <w:color w:val="070707"/>
                          <w:spacing w:val="-20"/>
                          <w:sz w:val="19"/>
                        </w:rPr>
                        <w:t xml:space="preserve"> </w:t>
                      </w:r>
                      <w:r>
                        <w:rPr>
                          <w:rFonts w:ascii="Consolas"/>
                          <w:color w:val="070707"/>
                          <w:sz w:val="19"/>
                        </w:rPr>
                        <w:t>Thread(</w:t>
                      </w:r>
                      <w:r>
                        <w:rPr>
                          <w:rFonts w:ascii="Consolas"/>
                          <w:color w:val="660099"/>
                          <w:sz w:val="19"/>
                        </w:rPr>
                        <w:t>target</w:t>
                      </w:r>
                      <w:r>
                        <w:rPr>
                          <w:rFonts w:ascii="Consolas"/>
                          <w:color w:val="070707"/>
                          <w:sz w:val="19"/>
                        </w:rPr>
                        <w:t xml:space="preserve">=peer.server) </w:t>
                      </w:r>
                      <w:r>
                        <w:rPr>
                          <w:rFonts w:ascii="Consolas"/>
                          <w:color w:val="070707"/>
                          <w:spacing w:val="-2"/>
                          <w:sz w:val="19"/>
                        </w:rPr>
                        <w:t>server_thread.setDaemon(</w:t>
                      </w:r>
                      <w:r>
                        <w:rPr>
                          <w:rFonts w:ascii="Consolas"/>
                          <w:color w:val="0033B3"/>
                          <w:spacing w:val="-2"/>
                          <w:sz w:val="19"/>
                        </w:rPr>
                        <w:t>True</w:t>
                      </w:r>
                      <w:r>
                        <w:rPr>
                          <w:rFonts w:ascii="Consolas"/>
                          <w:color w:val="070707"/>
                          <w:spacing w:val="-2"/>
                          <w:sz w:val="19"/>
                        </w:rPr>
                        <w:t>) server_thread.start()</w:t>
                      </w:r>
                    </w:p>
                    <w:p>
                      <w:pPr>
                        <w:spacing w:before="2"/>
                        <w:ind w:left="482" w:right="0" w:firstLine="0"/>
                        <w:jc w:val="left"/>
                        <w:rPr>
                          <w:rFonts w:ascii="Consolas"/>
                          <w:sz w:val="19"/>
                        </w:rPr>
                      </w:pPr>
                      <w:r>
                        <w:rPr>
                          <w:rFonts w:ascii="Consolas"/>
                          <w:color w:val="0033B3"/>
                          <w:sz w:val="19"/>
                        </w:rPr>
                        <w:t>return</w:t>
                      </w:r>
                      <w:r>
                        <w:rPr>
                          <w:rFonts w:ascii="Consolas"/>
                          <w:color w:val="0033B3"/>
                          <w:spacing w:val="-2"/>
                          <w:sz w:val="19"/>
                        </w:rPr>
                        <w:t xml:space="preserve"> </w:t>
                      </w:r>
                      <w:r>
                        <w:rPr>
                          <w:rFonts w:ascii="Consolas"/>
                          <w:color w:val="070707"/>
                          <w:spacing w:val="-4"/>
                          <w:sz w:val="19"/>
                        </w:rPr>
                        <w:t>peer</w:t>
                      </w:r>
                    </w:p>
                  </w:txbxContent>
                </v:textbox>
                <w10:wrap type="topAndBottom"/>
              </v:shape>
            </w:pict>
          </mc:Fallback>
        </mc:AlternateContent>
      </w:r>
      <w:r>
        <w:rPr>
          <w:color w:val="C00000"/>
          <w:spacing w:val="-2"/>
        </w:rPr>
        <w:t>P2P.py</w:t>
      </w:r>
    </w:p>
    <w:p>
      <w:pPr>
        <w:spacing w:before="105" w:line="417" w:lineRule="auto"/>
        <w:ind w:left="218" w:right="4028" w:firstLine="0"/>
        <w:jc w:val="left"/>
        <w:rPr>
          <w:sz w:val="21"/>
        </w:rPr>
      </w:pPr>
      <w:r>
        <w:rPr>
          <w:b/>
          <w:color w:val="070707"/>
          <w:spacing w:val="-2"/>
          <w:sz w:val="21"/>
        </w:rPr>
        <w:t>实现功能：</w:t>
      </w:r>
      <w:r>
        <w:rPr>
          <w:color w:val="070707"/>
          <w:spacing w:val="-2"/>
          <w:sz w:val="21"/>
        </w:rPr>
        <w:t>与GUI登录间绑定，当登录成功后，节点自启动</w:t>
      </w:r>
      <w:r>
        <w:rPr>
          <w:b/>
          <w:spacing w:val="-2"/>
          <w:sz w:val="21"/>
        </w:rPr>
        <w:t>参数说明：</w:t>
      </w:r>
      <w:r>
        <w:rPr>
          <w:spacing w:val="-2"/>
          <w:sz w:val="21"/>
        </w:rPr>
        <w:t>username(本节点用户名）</w:t>
      </w:r>
    </w:p>
    <w:p>
      <w:pPr>
        <w:pStyle w:val="6"/>
        <w:spacing w:line="269" w:lineRule="exact"/>
      </w:pPr>
      <w:r>
        <w:rPr>
          <w:color w:val="C00000"/>
          <w:spacing w:val="-2"/>
        </w:rPr>
        <w:t>KeyCreate.py</w:t>
      </w:r>
    </w:p>
    <w:p>
      <w:pPr>
        <w:pStyle w:val="7"/>
        <w:spacing w:before="10"/>
        <w:rPr>
          <w:rFonts w:ascii="黑体"/>
          <w:b/>
          <w:sz w:val="5"/>
        </w:rPr>
      </w:pPr>
      <w:r>
        <mc:AlternateContent>
          <mc:Choice Requires="wps">
            <w:drawing>
              <wp:anchor distT="0" distB="0" distL="0" distR="0" simplePos="0" relativeHeight="251668480" behindDoc="1" locked="0" layoutInCell="1" allowOverlap="1">
                <wp:simplePos x="0" y="0"/>
                <wp:positionH relativeFrom="page">
                  <wp:posOffset>831850</wp:posOffset>
                </wp:positionH>
                <wp:positionV relativeFrom="paragraph">
                  <wp:posOffset>65405</wp:posOffset>
                </wp:positionV>
                <wp:extent cx="5896610" cy="600710"/>
                <wp:effectExtent l="0" t="0" r="0" b="0"/>
                <wp:wrapTopAndBottom/>
                <wp:docPr id="19" name="Textbox 19"/>
                <wp:cNvGraphicFramePr/>
                <a:graphic xmlns:a="http://schemas.openxmlformats.org/drawingml/2006/main">
                  <a:graphicData uri="http://schemas.microsoft.com/office/word/2010/wordprocessingShape">
                    <wps:wsp>
                      <wps:cNvSpPr txBox="1"/>
                      <wps:spPr>
                        <a:xfrm>
                          <a:off x="0" y="0"/>
                          <a:ext cx="5896610" cy="600710"/>
                        </a:xfrm>
                        <a:prstGeom prst="rect">
                          <a:avLst/>
                        </a:prstGeom>
                        <a:ln w="6096">
                          <a:solidFill>
                            <a:srgbClr val="000000"/>
                          </a:solidFill>
                          <a:prstDash val="solid"/>
                        </a:ln>
                      </wps:spPr>
                      <wps:txbx>
                        <w:txbxContent>
                          <w:p>
                            <w:pPr>
                              <w:spacing w:before="123"/>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generate_key_pairs</w:t>
                            </w:r>
                            <w:r>
                              <w:rPr>
                                <w:rFonts w:ascii="Consolas"/>
                                <w:color w:val="070707"/>
                                <w:spacing w:val="-2"/>
                                <w:sz w:val="19"/>
                              </w:rPr>
                              <w:t>():</w:t>
                            </w:r>
                          </w:p>
                          <w:p>
                            <w:pPr>
                              <w:pStyle w:val="7"/>
                              <w:spacing w:before="11"/>
                              <w:rPr>
                                <w:rFonts w:ascii="Consolas"/>
                                <w:sz w:val="20"/>
                              </w:rPr>
                            </w:pPr>
                          </w:p>
                          <w:p>
                            <w:pPr>
                              <w:spacing w:before="0"/>
                              <w:ind w:left="482" w:right="0" w:firstLine="0"/>
                              <w:jc w:val="left"/>
                              <w:rPr>
                                <w:rFonts w:ascii="Consolas"/>
                                <w:sz w:val="19"/>
                              </w:rPr>
                            </w:pPr>
                            <w:r>
                              <w:rPr>
                                <w:rFonts w:ascii="Consolas"/>
                                <w:color w:val="0033B3"/>
                                <w:sz w:val="19"/>
                              </w:rPr>
                              <w:t>return</w:t>
                            </w:r>
                            <w:r>
                              <w:rPr>
                                <w:rFonts w:ascii="Consolas"/>
                                <w:color w:val="0033B3"/>
                                <w:spacing w:val="-6"/>
                                <w:sz w:val="19"/>
                              </w:rPr>
                              <w:t xml:space="preserve"> </w:t>
                            </w:r>
                            <w:r>
                              <w:rPr>
                                <w:rFonts w:ascii="Consolas"/>
                                <w:color w:val="070707"/>
                                <w:sz w:val="19"/>
                              </w:rPr>
                              <w:t>{</w:t>
                            </w:r>
                            <w:r>
                              <w:rPr>
                                <w:rFonts w:ascii="Consolas"/>
                                <w:color w:val="067C16"/>
                                <w:sz w:val="19"/>
                              </w:rPr>
                              <w:t>"public_key"</w:t>
                            </w:r>
                            <w:r>
                              <w:rPr>
                                <w:rFonts w:ascii="Consolas"/>
                                <w:color w:val="070707"/>
                                <w:sz w:val="19"/>
                              </w:rPr>
                              <w:t>:</w:t>
                            </w:r>
                            <w:r>
                              <w:rPr>
                                <w:rFonts w:ascii="Consolas"/>
                                <w:color w:val="070707"/>
                                <w:spacing w:val="-7"/>
                                <w:sz w:val="19"/>
                              </w:rPr>
                              <w:t xml:space="preserve"> </w:t>
                            </w:r>
                            <w:r>
                              <w:rPr>
                                <w:rFonts w:ascii="Consolas"/>
                                <w:color w:val="070707"/>
                                <w:sz w:val="19"/>
                              </w:rPr>
                              <w:t>public_pem,</w:t>
                            </w:r>
                            <w:r>
                              <w:rPr>
                                <w:rFonts w:ascii="Consolas"/>
                                <w:color w:val="070707"/>
                                <w:spacing w:val="-4"/>
                                <w:sz w:val="19"/>
                              </w:rPr>
                              <w:t xml:space="preserve"> </w:t>
                            </w:r>
                            <w:r>
                              <w:rPr>
                                <w:rFonts w:ascii="Consolas"/>
                                <w:color w:val="067C16"/>
                                <w:sz w:val="19"/>
                              </w:rPr>
                              <w:t>"private_key"</w:t>
                            </w:r>
                            <w:r>
                              <w:rPr>
                                <w:rFonts w:ascii="Consolas"/>
                                <w:color w:val="070707"/>
                                <w:sz w:val="19"/>
                              </w:rPr>
                              <w:t>:</w:t>
                            </w:r>
                            <w:r>
                              <w:rPr>
                                <w:rFonts w:ascii="Consolas"/>
                                <w:color w:val="070707"/>
                                <w:spacing w:val="-6"/>
                                <w:sz w:val="19"/>
                              </w:rPr>
                              <w:t xml:space="preserve"> </w:t>
                            </w:r>
                            <w:r>
                              <w:rPr>
                                <w:rFonts w:ascii="Consolas"/>
                                <w:color w:val="070707"/>
                                <w:spacing w:val="-2"/>
                                <w:sz w:val="19"/>
                              </w:rPr>
                              <w:t>private_pem}</w:t>
                            </w:r>
                          </w:p>
                        </w:txbxContent>
                      </wps:txbx>
                      <wps:bodyPr wrap="square" lIns="0" tIns="0" rIns="0" bIns="0" rtlCol="0">
                        <a:noAutofit/>
                      </wps:bodyPr>
                    </wps:wsp>
                  </a:graphicData>
                </a:graphic>
              </wp:anchor>
            </w:drawing>
          </mc:Choice>
          <mc:Fallback>
            <w:pict>
              <v:shape id="Textbox 19" o:spid="_x0000_s1026" o:spt="202" type="#_x0000_t202" style="position:absolute;left:0pt;margin-left:65.5pt;margin-top:5.15pt;height:47.3pt;width:464.3pt;mso-position-horizontal-relative:page;mso-wrap-distance-bottom:0pt;mso-wrap-distance-top:0pt;z-index:-251648000;mso-width-relative:page;mso-height-relative:page;" filled="f" stroked="t" coordsize="21600,21600" o:gfxdata="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Ws8pzWAAAACwEAAA8AAAAA&#10;AAAAAQAgAAAAIgAAAGRycy9kb3ducmV2LnhtbFBLAQIUABQAAAAIAIdO4kA4HrgZ3QEAANkDAAAO&#10;AAAAAAAAAAEAIAAAACUBAABkcnMvZTJvRG9jLnhtbFBLBQYAAAAABgAGAFkBAAB0BQAAAAA=&#10;">
                <v:fill on="f" focussize="0,0"/>
                <v:stroke weight="0.48pt" color="#000000" joinstyle="round"/>
                <v:imagedata o:title=""/>
                <o:lock v:ext="edit" aspectratio="f"/>
                <v:textbox inset="0mm,0mm,0mm,0mm">
                  <w:txbxContent>
                    <w:p>
                      <w:pPr>
                        <w:spacing w:before="123"/>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generate_key_pairs</w:t>
                      </w:r>
                      <w:r>
                        <w:rPr>
                          <w:rFonts w:ascii="Consolas"/>
                          <w:color w:val="070707"/>
                          <w:spacing w:val="-2"/>
                          <w:sz w:val="19"/>
                        </w:rPr>
                        <w:t>():</w:t>
                      </w:r>
                    </w:p>
                    <w:p>
                      <w:pPr>
                        <w:pStyle w:val="7"/>
                        <w:spacing w:before="11"/>
                        <w:rPr>
                          <w:rFonts w:ascii="Consolas"/>
                          <w:sz w:val="20"/>
                        </w:rPr>
                      </w:pPr>
                    </w:p>
                    <w:p>
                      <w:pPr>
                        <w:spacing w:before="0"/>
                        <w:ind w:left="482" w:right="0" w:firstLine="0"/>
                        <w:jc w:val="left"/>
                        <w:rPr>
                          <w:rFonts w:ascii="Consolas"/>
                          <w:sz w:val="19"/>
                        </w:rPr>
                      </w:pPr>
                      <w:r>
                        <w:rPr>
                          <w:rFonts w:ascii="Consolas"/>
                          <w:color w:val="0033B3"/>
                          <w:sz w:val="19"/>
                        </w:rPr>
                        <w:t>return</w:t>
                      </w:r>
                      <w:r>
                        <w:rPr>
                          <w:rFonts w:ascii="Consolas"/>
                          <w:color w:val="0033B3"/>
                          <w:spacing w:val="-6"/>
                          <w:sz w:val="19"/>
                        </w:rPr>
                        <w:t xml:space="preserve"> </w:t>
                      </w:r>
                      <w:r>
                        <w:rPr>
                          <w:rFonts w:ascii="Consolas"/>
                          <w:color w:val="070707"/>
                          <w:sz w:val="19"/>
                        </w:rPr>
                        <w:t>{</w:t>
                      </w:r>
                      <w:r>
                        <w:rPr>
                          <w:rFonts w:ascii="Consolas"/>
                          <w:color w:val="067C16"/>
                          <w:sz w:val="19"/>
                        </w:rPr>
                        <w:t>"public_key"</w:t>
                      </w:r>
                      <w:r>
                        <w:rPr>
                          <w:rFonts w:ascii="Consolas"/>
                          <w:color w:val="070707"/>
                          <w:sz w:val="19"/>
                        </w:rPr>
                        <w:t>:</w:t>
                      </w:r>
                      <w:r>
                        <w:rPr>
                          <w:rFonts w:ascii="Consolas"/>
                          <w:color w:val="070707"/>
                          <w:spacing w:val="-7"/>
                          <w:sz w:val="19"/>
                        </w:rPr>
                        <w:t xml:space="preserve"> </w:t>
                      </w:r>
                      <w:r>
                        <w:rPr>
                          <w:rFonts w:ascii="Consolas"/>
                          <w:color w:val="070707"/>
                          <w:sz w:val="19"/>
                        </w:rPr>
                        <w:t>public_pem,</w:t>
                      </w:r>
                      <w:r>
                        <w:rPr>
                          <w:rFonts w:ascii="Consolas"/>
                          <w:color w:val="070707"/>
                          <w:spacing w:val="-4"/>
                          <w:sz w:val="19"/>
                        </w:rPr>
                        <w:t xml:space="preserve"> </w:t>
                      </w:r>
                      <w:r>
                        <w:rPr>
                          <w:rFonts w:ascii="Consolas"/>
                          <w:color w:val="067C16"/>
                          <w:sz w:val="19"/>
                        </w:rPr>
                        <w:t>"private_key"</w:t>
                      </w:r>
                      <w:r>
                        <w:rPr>
                          <w:rFonts w:ascii="Consolas"/>
                          <w:color w:val="070707"/>
                          <w:sz w:val="19"/>
                        </w:rPr>
                        <w:t>:</w:t>
                      </w:r>
                      <w:r>
                        <w:rPr>
                          <w:rFonts w:ascii="Consolas"/>
                          <w:color w:val="070707"/>
                          <w:spacing w:val="-6"/>
                          <w:sz w:val="19"/>
                        </w:rPr>
                        <w:t xml:space="preserve"> </w:t>
                      </w:r>
                      <w:r>
                        <w:rPr>
                          <w:rFonts w:ascii="Consolas"/>
                          <w:color w:val="070707"/>
                          <w:spacing w:val="-2"/>
                          <w:sz w:val="19"/>
                        </w:rPr>
                        <w:t>private_pem}</w:t>
                      </w:r>
                    </w:p>
                  </w:txbxContent>
                </v:textbox>
                <w10:wrap type="topAndBottom"/>
              </v:shape>
            </w:pict>
          </mc:Fallback>
        </mc:AlternateContent>
      </w:r>
    </w:p>
    <w:p>
      <w:pPr>
        <w:pStyle w:val="7"/>
        <w:spacing w:before="104" w:line="417" w:lineRule="auto"/>
        <w:ind w:left="218" w:right="3713"/>
      </w:pPr>
      <w:r>
        <w:rPr>
          <w:b/>
          <w:color w:val="070707"/>
        </w:rPr>
        <w:t>实现功能：</w:t>
      </w:r>
      <w:r>
        <w:rPr>
          <w:color w:val="070707"/>
          <w:spacing w:val="-2"/>
        </w:rPr>
        <w:t xml:space="preserve">随机生成节点公私钥对，保存在字典中 </w:t>
      </w:r>
      <w:r>
        <w:rPr>
          <w:color w:val="070707"/>
        </w:rPr>
        <w:t>(RSA算法)</w:t>
      </w:r>
      <w:r>
        <w:rPr>
          <w:b/>
          <w:spacing w:val="-2"/>
        </w:rPr>
        <w:t>参数说明：</w:t>
      </w:r>
      <w:r>
        <w:rPr>
          <w:spacing w:val="-2"/>
        </w:rPr>
        <w:t>public_key(公钥）、private_key(私钥）</w:t>
      </w:r>
    </w:p>
    <w:p>
      <w:pPr>
        <w:pStyle w:val="7"/>
        <w:spacing w:before="11"/>
        <w:rPr>
          <w:sz w:val="26"/>
        </w:rPr>
      </w:pPr>
      <w:r>
        <mc:AlternateContent>
          <mc:Choice Requires="wps">
            <w:drawing>
              <wp:anchor distT="0" distB="0" distL="0" distR="0" simplePos="0" relativeHeight="251668480" behindDoc="1" locked="0" layoutInCell="1" allowOverlap="1">
                <wp:simplePos x="0" y="0"/>
                <wp:positionH relativeFrom="page">
                  <wp:posOffset>831850</wp:posOffset>
                </wp:positionH>
                <wp:positionV relativeFrom="paragraph">
                  <wp:posOffset>236855</wp:posOffset>
                </wp:positionV>
                <wp:extent cx="5896610" cy="600710"/>
                <wp:effectExtent l="0" t="0" r="0" b="0"/>
                <wp:wrapTopAndBottom/>
                <wp:docPr id="20" name="Textbox 20"/>
                <wp:cNvGraphicFramePr/>
                <a:graphic xmlns:a="http://schemas.openxmlformats.org/drawingml/2006/main">
                  <a:graphicData uri="http://schemas.microsoft.com/office/word/2010/wordprocessingShape">
                    <wps:wsp>
                      <wps:cNvSpPr txBox="1"/>
                      <wps:spPr>
                        <a:xfrm>
                          <a:off x="0" y="0"/>
                          <a:ext cx="5896610" cy="600710"/>
                        </a:xfrm>
                        <a:prstGeom prst="rect">
                          <a:avLst/>
                        </a:prstGeom>
                        <a:ln w="6096">
                          <a:solidFill>
                            <a:srgbClr val="000000"/>
                          </a:solidFill>
                          <a:prstDash val="solid"/>
                        </a:ln>
                      </wps:spPr>
                      <wps:txbx>
                        <w:txbxContent>
                          <w:p>
                            <w:pPr>
                              <w:spacing w:before="122"/>
                              <w:ind w:left="103" w:right="0" w:firstLine="0"/>
                              <w:jc w:val="left"/>
                              <w:rPr>
                                <w:rFonts w:ascii="Consolas"/>
                                <w:sz w:val="19"/>
                              </w:rPr>
                            </w:pPr>
                            <w:r>
                              <w:rPr>
                                <w:rFonts w:ascii="Consolas"/>
                                <w:color w:val="0033B3"/>
                                <w:sz w:val="19"/>
                              </w:rPr>
                              <w:t>def</w:t>
                            </w:r>
                            <w:r>
                              <w:rPr>
                                <w:rFonts w:ascii="Consolas"/>
                                <w:color w:val="0033B3"/>
                                <w:spacing w:val="-8"/>
                                <w:sz w:val="19"/>
                              </w:rPr>
                              <w:t xml:space="preserve"> </w:t>
                            </w:r>
                            <w:r>
                              <w:rPr>
                                <w:rFonts w:ascii="Consolas"/>
                                <w:color w:val="006179"/>
                                <w:sz w:val="19"/>
                              </w:rPr>
                              <w:t>encrypt_session_key</w:t>
                            </w:r>
                            <w:r>
                              <w:rPr>
                                <w:rFonts w:ascii="Consolas"/>
                                <w:color w:val="070707"/>
                                <w:sz w:val="19"/>
                              </w:rPr>
                              <w:t>(public_pem,</w:t>
                            </w:r>
                            <w:r>
                              <w:rPr>
                                <w:rFonts w:ascii="Consolas"/>
                                <w:color w:val="070707"/>
                                <w:spacing w:val="-10"/>
                                <w:sz w:val="19"/>
                              </w:rPr>
                              <w:t xml:space="preserve"> </w:t>
                            </w:r>
                            <w:r>
                              <w:rPr>
                                <w:rFonts w:ascii="Consolas"/>
                                <w:color w:val="070707"/>
                                <w:spacing w:val="-2"/>
                                <w:sz w:val="19"/>
                              </w:rPr>
                              <w:t>session_key):</w:t>
                            </w:r>
                          </w:p>
                          <w:p>
                            <w:pPr>
                              <w:pStyle w:val="7"/>
                              <w:spacing w:before="11"/>
                              <w:rPr>
                                <w:rFonts w:ascii="Consolas"/>
                                <w:sz w:val="20"/>
                              </w:rPr>
                            </w:pPr>
                          </w:p>
                          <w:p>
                            <w:pPr>
                              <w:spacing w:before="0"/>
                              <w:ind w:left="482" w:right="0" w:firstLine="0"/>
                              <w:jc w:val="left"/>
                              <w:rPr>
                                <w:rFonts w:ascii="Consolas"/>
                                <w:sz w:val="19"/>
                              </w:rPr>
                            </w:pPr>
                            <w:r>
                              <w:rPr>
                                <w:rFonts w:ascii="Consolas"/>
                                <w:color w:val="0033B3"/>
                                <w:sz w:val="19"/>
                              </w:rPr>
                              <w:t>return</w:t>
                            </w:r>
                            <w:r>
                              <w:rPr>
                                <w:rFonts w:ascii="Consolas"/>
                                <w:color w:val="0033B3"/>
                                <w:spacing w:val="-2"/>
                                <w:sz w:val="19"/>
                              </w:rPr>
                              <w:t xml:space="preserve"> </w:t>
                            </w:r>
                            <w:r>
                              <w:rPr>
                                <w:rFonts w:ascii="Consolas"/>
                                <w:color w:val="070707"/>
                                <w:spacing w:val="-2"/>
                                <w:sz w:val="19"/>
                              </w:rPr>
                              <w:t>c_session_key</w:t>
                            </w:r>
                          </w:p>
                        </w:txbxContent>
                      </wps:txbx>
                      <wps:bodyPr wrap="square" lIns="0" tIns="0" rIns="0" bIns="0" rtlCol="0">
                        <a:noAutofit/>
                      </wps:bodyPr>
                    </wps:wsp>
                  </a:graphicData>
                </a:graphic>
              </wp:anchor>
            </w:drawing>
          </mc:Choice>
          <mc:Fallback>
            <w:pict>
              <v:shape id="Textbox 20" o:spid="_x0000_s1026" o:spt="202" type="#_x0000_t202" style="position:absolute;left:0pt;margin-left:65.5pt;margin-top:18.65pt;height:47.3pt;width:464.3pt;mso-position-horizontal-relative:page;mso-wrap-distance-bottom:0pt;mso-wrap-distance-top:0pt;z-index:-251648000;mso-width-relative:page;mso-height-relative:page;" filled="f" stroked="t" coordsize="21600,21600" o:gfxdata="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o6FB71wAAAAsBAAAPAAAA&#10;AAAAAAEAIAAAACIAAABkcnMvZG93bnJldi54bWxQSwECFAAUAAAACACHTuJAkg5I590BAADZAwAA&#10;DgAAAAAAAAABACAAAAAmAQAAZHJzL2Uyb0RvYy54bWxQSwUGAAAAAAYABgBZAQAAdQUAAAAA&#10;">
                <v:fill on="f" focussize="0,0"/>
                <v:stroke weight="0.48pt" color="#000000" joinstyle="round"/>
                <v:imagedata o:title=""/>
                <o:lock v:ext="edit" aspectratio="f"/>
                <v:textbox inset="0mm,0mm,0mm,0mm">
                  <w:txbxContent>
                    <w:p>
                      <w:pPr>
                        <w:spacing w:before="122"/>
                        <w:ind w:left="103" w:right="0" w:firstLine="0"/>
                        <w:jc w:val="left"/>
                        <w:rPr>
                          <w:rFonts w:ascii="Consolas"/>
                          <w:sz w:val="19"/>
                        </w:rPr>
                      </w:pPr>
                      <w:r>
                        <w:rPr>
                          <w:rFonts w:ascii="Consolas"/>
                          <w:color w:val="0033B3"/>
                          <w:sz w:val="19"/>
                        </w:rPr>
                        <w:t>def</w:t>
                      </w:r>
                      <w:r>
                        <w:rPr>
                          <w:rFonts w:ascii="Consolas"/>
                          <w:color w:val="0033B3"/>
                          <w:spacing w:val="-8"/>
                          <w:sz w:val="19"/>
                        </w:rPr>
                        <w:t xml:space="preserve"> </w:t>
                      </w:r>
                      <w:r>
                        <w:rPr>
                          <w:rFonts w:ascii="Consolas"/>
                          <w:color w:val="006179"/>
                          <w:sz w:val="19"/>
                        </w:rPr>
                        <w:t>encrypt_session_key</w:t>
                      </w:r>
                      <w:r>
                        <w:rPr>
                          <w:rFonts w:ascii="Consolas"/>
                          <w:color w:val="070707"/>
                          <w:sz w:val="19"/>
                        </w:rPr>
                        <w:t>(public_pem,</w:t>
                      </w:r>
                      <w:r>
                        <w:rPr>
                          <w:rFonts w:ascii="Consolas"/>
                          <w:color w:val="070707"/>
                          <w:spacing w:val="-10"/>
                          <w:sz w:val="19"/>
                        </w:rPr>
                        <w:t xml:space="preserve"> </w:t>
                      </w:r>
                      <w:r>
                        <w:rPr>
                          <w:rFonts w:ascii="Consolas"/>
                          <w:color w:val="070707"/>
                          <w:spacing w:val="-2"/>
                          <w:sz w:val="19"/>
                        </w:rPr>
                        <w:t>session_key):</w:t>
                      </w:r>
                    </w:p>
                    <w:p>
                      <w:pPr>
                        <w:pStyle w:val="7"/>
                        <w:spacing w:before="11"/>
                        <w:rPr>
                          <w:rFonts w:ascii="Consolas"/>
                          <w:sz w:val="20"/>
                        </w:rPr>
                      </w:pPr>
                    </w:p>
                    <w:p>
                      <w:pPr>
                        <w:spacing w:before="0"/>
                        <w:ind w:left="482" w:right="0" w:firstLine="0"/>
                        <w:jc w:val="left"/>
                        <w:rPr>
                          <w:rFonts w:ascii="Consolas"/>
                          <w:sz w:val="19"/>
                        </w:rPr>
                      </w:pPr>
                      <w:r>
                        <w:rPr>
                          <w:rFonts w:ascii="Consolas"/>
                          <w:color w:val="0033B3"/>
                          <w:sz w:val="19"/>
                        </w:rPr>
                        <w:t>return</w:t>
                      </w:r>
                      <w:r>
                        <w:rPr>
                          <w:rFonts w:ascii="Consolas"/>
                          <w:color w:val="0033B3"/>
                          <w:spacing w:val="-2"/>
                          <w:sz w:val="19"/>
                        </w:rPr>
                        <w:t xml:space="preserve"> </w:t>
                      </w:r>
                      <w:r>
                        <w:rPr>
                          <w:rFonts w:ascii="Consolas"/>
                          <w:color w:val="070707"/>
                          <w:spacing w:val="-2"/>
                          <w:sz w:val="19"/>
                        </w:rPr>
                        <w:t>c_session_key</w:t>
                      </w:r>
                    </w:p>
                  </w:txbxContent>
                </v:textbox>
                <w10:wrap type="topAndBottom"/>
              </v:shape>
            </w:pict>
          </mc:Fallback>
        </mc:AlternateContent>
      </w:r>
    </w:p>
    <w:p>
      <w:pPr>
        <w:spacing w:before="103"/>
        <w:ind w:left="218" w:right="0" w:firstLine="0"/>
        <w:jc w:val="left"/>
        <w:rPr>
          <w:sz w:val="21"/>
        </w:rPr>
      </w:pPr>
      <w:r>
        <w:rPr>
          <w:b/>
          <w:color w:val="070707"/>
          <w:spacing w:val="-2"/>
          <w:sz w:val="21"/>
        </w:rPr>
        <w:t>实现功能：</w:t>
      </w:r>
      <w:r>
        <w:rPr>
          <w:color w:val="070707"/>
          <w:spacing w:val="-3"/>
          <w:sz w:val="21"/>
        </w:rPr>
        <w:t>使用对方公钥加密随机生成的会话密钥</w:t>
      </w:r>
    </w:p>
    <w:p>
      <w:pPr>
        <w:pStyle w:val="7"/>
        <w:spacing w:before="7"/>
        <w:rPr>
          <w:sz w:val="15"/>
        </w:rPr>
      </w:pPr>
    </w:p>
    <w:p>
      <w:pPr>
        <w:spacing w:before="0" w:line="417" w:lineRule="auto"/>
        <w:ind w:left="218" w:right="3608" w:firstLine="0"/>
        <w:jc w:val="left"/>
        <w:rPr>
          <w:b/>
          <w:sz w:val="21"/>
        </w:rPr>
      </w:pPr>
      <w:r>
        <w:drawing>
          <wp:anchor distT="0" distB="0" distL="0" distR="0" simplePos="0" relativeHeight="251659264" behindDoc="0" locked="0" layoutInCell="1" allowOverlap="1">
            <wp:simplePos x="0" y="0"/>
            <wp:positionH relativeFrom="page">
              <wp:posOffset>1704340</wp:posOffset>
            </wp:positionH>
            <wp:positionV relativeFrom="paragraph">
              <wp:posOffset>564515</wp:posOffset>
            </wp:positionV>
            <wp:extent cx="4154805" cy="53213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4154894" cy="531825"/>
                    </a:xfrm>
                    <a:prstGeom prst="rect">
                      <a:avLst/>
                    </a:prstGeom>
                  </pic:spPr>
                </pic:pic>
              </a:graphicData>
            </a:graphic>
          </wp:anchor>
        </w:drawing>
      </w:r>
      <w:r>
        <w:rPr>
          <w:b/>
          <w:spacing w:val="-2"/>
          <w:sz w:val="21"/>
        </w:rPr>
        <w:t>参数说明：</w:t>
      </w:r>
      <w:r>
        <w:rPr>
          <w:spacing w:val="-2"/>
          <w:sz w:val="21"/>
        </w:rPr>
        <w:t>public_pem(对方公钥）、session_key(会话密钥）</w:t>
      </w:r>
      <w:r>
        <w:rPr>
          <w:b/>
          <w:spacing w:val="-2"/>
          <w:sz w:val="21"/>
        </w:rPr>
        <w:t>算法流程：</w:t>
      </w:r>
    </w:p>
    <w:p>
      <w:pPr>
        <w:pStyle w:val="7"/>
        <w:rPr>
          <w:b/>
          <w:sz w:val="20"/>
        </w:rPr>
      </w:pPr>
    </w:p>
    <w:p>
      <w:pPr>
        <w:pStyle w:val="7"/>
        <w:rPr>
          <w:b/>
          <w:sz w:val="20"/>
        </w:rPr>
      </w:pPr>
    </w:p>
    <w:p>
      <w:pPr>
        <w:pStyle w:val="7"/>
        <w:rPr>
          <w:b/>
          <w:sz w:val="20"/>
        </w:rPr>
      </w:pPr>
    </w:p>
    <w:p>
      <w:pPr>
        <w:pStyle w:val="7"/>
        <w:rPr>
          <w:b/>
          <w:sz w:val="20"/>
        </w:rPr>
      </w:pPr>
    </w:p>
    <w:p>
      <w:pPr>
        <w:pStyle w:val="7"/>
        <w:rPr>
          <w:b/>
          <w:sz w:val="20"/>
        </w:rPr>
      </w:pPr>
      <w:r>
        <mc:AlternateContent>
          <mc:Choice Requires="wps">
            <w:drawing>
              <wp:anchor distT="0" distB="0" distL="0" distR="0" simplePos="0" relativeHeight="251669504" behindDoc="1" locked="0" layoutInCell="1" allowOverlap="1">
                <wp:simplePos x="0" y="0"/>
                <wp:positionH relativeFrom="page">
                  <wp:posOffset>831850</wp:posOffset>
                </wp:positionH>
                <wp:positionV relativeFrom="paragraph">
                  <wp:posOffset>180975</wp:posOffset>
                </wp:positionV>
                <wp:extent cx="5896610" cy="600710"/>
                <wp:effectExtent l="0" t="0" r="0" b="0"/>
                <wp:wrapTopAndBottom/>
                <wp:docPr id="22" name="Textbox 22"/>
                <wp:cNvGraphicFramePr/>
                <a:graphic xmlns:a="http://schemas.openxmlformats.org/drawingml/2006/main">
                  <a:graphicData uri="http://schemas.microsoft.com/office/word/2010/wordprocessingShape">
                    <wps:wsp>
                      <wps:cNvSpPr txBox="1"/>
                      <wps:spPr>
                        <a:xfrm>
                          <a:off x="0" y="0"/>
                          <a:ext cx="5896610" cy="600710"/>
                        </a:xfrm>
                        <a:prstGeom prst="rect">
                          <a:avLst/>
                        </a:prstGeom>
                        <a:ln w="6096">
                          <a:solidFill>
                            <a:srgbClr val="000000"/>
                          </a:solidFill>
                          <a:prstDash val="solid"/>
                        </a:ln>
                      </wps:spPr>
                      <wps:txbx>
                        <w:txbxContent>
                          <w:p>
                            <w:pPr>
                              <w:spacing w:before="121"/>
                              <w:ind w:left="103" w:right="0" w:firstLine="0"/>
                              <w:jc w:val="left"/>
                              <w:rPr>
                                <w:rFonts w:ascii="Consolas"/>
                                <w:sz w:val="19"/>
                              </w:rPr>
                            </w:pPr>
                            <w:r>
                              <w:rPr>
                                <w:rFonts w:ascii="Consolas"/>
                                <w:color w:val="0033B3"/>
                                <w:sz w:val="19"/>
                              </w:rPr>
                              <w:t>def</w:t>
                            </w:r>
                            <w:r>
                              <w:rPr>
                                <w:rFonts w:ascii="Consolas"/>
                                <w:color w:val="0033B3"/>
                                <w:spacing w:val="-9"/>
                                <w:sz w:val="19"/>
                              </w:rPr>
                              <w:t xml:space="preserve"> </w:t>
                            </w:r>
                            <w:r>
                              <w:rPr>
                                <w:rFonts w:ascii="Consolas"/>
                                <w:color w:val="006179"/>
                                <w:sz w:val="19"/>
                              </w:rPr>
                              <w:t>decrypt_session_key</w:t>
                            </w:r>
                            <w:r>
                              <w:rPr>
                                <w:rFonts w:ascii="Consolas"/>
                                <w:color w:val="070707"/>
                                <w:sz w:val="19"/>
                              </w:rPr>
                              <w:t>(private_pem,</w:t>
                            </w:r>
                            <w:r>
                              <w:rPr>
                                <w:rFonts w:ascii="Consolas"/>
                                <w:color w:val="070707"/>
                                <w:spacing w:val="-8"/>
                                <w:sz w:val="19"/>
                              </w:rPr>
                              <w:t xml:space="preserve"> </w:t>
                            </w:r>
                            <w:r>
                              <w:rPr>
                                <w:rFonts w:ascii="Consolas"/>
                                <w:color w:val="070707"/>
                                <w:spacing w:val="-2"/>
                                <w:sz w:val="19"/>
                              </w:rPr>
                              <w:t>c_session_key):</w:t>
                            </w:r>
                          </w:p>
                          <w:p>
                            <w:pPr>
                              <w:pStyle w:val="7"/>
                              <w:rPr>
                                <w:rFonts w:ascii="Consolas"/>
                              </w:rPr>
                            </w:pPr>
                          </w:p>
                          <w:p>
                            <w:pPr>
                              <w:spacing w:before="0"/>
                              <w:ind w:left="578" w:right="0" w:firstLine="0"/>
                              <w:jc w:val="left"/>
                              <w:rPr>
                                <w:rFonts w:ascii="Consolas"/>
                                <w:sz w:val="19"/>
                              </w:rPr>
                            </w:pPr>
                            <w:r>
                              <w:rPr>
                                <w:rFonts w:ascii="Consolas"/>
                                <w:color w:val="0033B3"/>
                                <w:sz w:val="19"/>
                              </w:rPr>
                              <w:t>return</w:t>
                            </w:r>
                            <w:r>
                              <w:rPr>
                                <w:rFonts w:ascii="Consolas"/>
                                <w:color w:val="0033B3"/>
                                <w:spacing w:val="-5"/>
                                <w:sz w:val="19"/>
                              </w:rPr>
                              <w:t xml:space="preserve"> </w:t>
                            </w:r>
                            <w:r>
                              <w:rPr>
                                <w:rFonts w:ascii="Consolas"/>
                                <w:color w:val="070707"/>
                                <w:spacing w:val="-2"/>
                                <w:sz w:val="19"/>
                              </w:rPr>
                              <w:t>d_session_key</w:t>
                            </w:r>
                          </w:p>
                        </w:txbxContent>
                      </wps:txbx>
                      <wps:bodyPr wrap="square" lIns="0" tIns="0" rIns="0" bIns="0" rtlCol="0">
                        <a:noAutofit/>
                      </wps:bodyPr>
                    </wps:wsp>
                  </a:graphicData>
                </a:graphic>
              </wp:anchor>
            </w:drawing>
          </mc:Choice>
          <mc:Fallback>
            <w:pict>
              <v:shape id="Textbox 22" o:spid="_x0000_s1026" o:spt="202" type="#_x0000_t202" style="position:absolute;left:0pt;margin-left:65.5pt;margin-top:14.25pt;height:47.3pt;width:464.3pt;mso-position-horizontal-relative:page;mso-wrap-distance-bottom:0pt;mso-wrap-distance-top:0pt;z-index:-251646976;mso-width-relative:page;mso-height-relative:page;" filled="f" stroked="t" coordsize="21600,21600" o:gfxdata="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4/FkONcAAAALAQAADwAA&#10;AAAAAAABACAAAAAiAAAAZHJzL2Rvd25yZXYueG1sUEsBAhQAFAAAAAgAh07iQNIQvkTeAQAA2QMA&#10;AA4AAAAAAAAAAQAgAAAAJgEAAGRycy9lMm9Eb2MueG1sUEsFBgAAAAAGAAYAWQEAAHYFAAAAAA==&#10;">
                <v:fill on="f" focussize="0,0"/>
                <v:stroke weight="0.48pt" color="#000000" joinstyle="round"/>
                <v:imagedata o:title=""/>
                <o:lock v:ext="edit" aspectratio="f"/>
                <v:textbox inset="0mm,0mm,0mm,0mm">
                  <w:txbxContent>
                    <w:p>
                      <w:pPr>
                        <w:spacing w:before="121"/>
                        <w:ind w:left="103" w:right="0" w:firstLine="0"/>
                        <w:jc w:val="left"/>
                        <w:rPr>
                          <w:rFonts w:ascii="Consolas"/>
                          <w:sz w:val="19"/>
                        </w:rPr>
                      </w:pPr>
                      <w:r>
                        <w:rPr>
                          <w:rFonts w:ascii="Consolas"/>
                          <w:color w:val="0033B3"/>
                          <w:sz w:val="19"/>
                        </w:rPr>
                        <w:t>def</w:t>
                      </w:r>
                      <w:r>
                        <w:rPr>
                          <w:rFonts w:ascii="Consolas"/>
                          <w:color w:val="0033B3"/>
                          <w:spacing w:val="-9"/>
                          <w:sz w:val="19"/>
                        </w:rPr>
                        <w:t xml:space="preserve"> </w:t>
                      </w:r>
                      <w:r>
                        <w:rPr>
                          <w:rFonts w:ascii="Consolas"/>
                          <w:color w:val="006179"/>
                          <w:sz w:val="19"/>
                        </w:rPr>
                        <w:t>decrypt_session_key</w:t>
                      </w:r>
                      <w:r>
                        <w:rPr>
                          <w:rFonts w:ascii="Consolas"/>
                          <w:color w:val="070707"/>
                          <w:sz w:val="19"/>
                        </w:rPr>
                        <w:t>(private_pem,</w:t>
                      </w:r>
                      <w:r>
                        <w:rPr>
                          <w:rFonts w:ascii="Consolas"/>
                          <w:color w:val="070707"/>
                          <w:spacing w:val="-8"/>
                          <w:sz w:val="19"/>
                        </w:rPr>
                        <w:t xml:space="preserve"> </w:t>
                      </w:r>
                      <w:r>
                        <w:rPr>
                          <w:rFonts w:ascii="Consolas"/>
                          <w:color w:val="070707"/>
                          <w:spacing w:val="-2"/>
                          <w:sz w:val="19"/>
                        </w:rPr>
                        <w:t>c_session_key):</w:t>
                      </w:r>
                    </w:p>
                    <w:p>
                      <w:pPr>
                        <w:pStyle w:val="7"/>
                        <w:rPr>
                          <w:rFonts w:ascii="Consolas"/>
                        </w:rPr>
                      </w:pPr>
                    </w:p>
                    <w:p>
                      <w:pPr>
                        <w:spacing w:before="0"/>
                        <w:ind w:left="578" w:right="0" w:firstLine="0"/>
                        <w:jc w:val="left"/>
                        <w:rPr>
                          <w:rFonts w:ascii="Consolas"/>
                          <w:sz w:val="19"/>
                        </w:rPr>
                      </w:pPr>
                      <w:r>
                        <w:rPr>
                          <w:rFonts w:ascii="Consolas"/>
                          <w:color w:val="0033B3"/>
                          <w:sz w:val="19"/>
                        </w:rPr>
                        <w:t>return</w:t>
                      </w:r>
                      <w:r>
                        <w:rPr>
                          <w:rFonts w:ascii="Consolas"/>
                          <w:color w:val="0033B3"/>
                          <w:spacing w:val="-5"/>
                          <w:sz w:val="19"/>
                        </w:rPr>
                        <w:t xml:space="preserve"> </w:t>
                      </w:r>
                      <w:r>
                        <w:rPr>
                          <w:rFonts w:ascii="Consolas"/>
                          <w:color w:val="070707"/>
                          <w:spacing w:val="-2"/>
                          <w:sz w:val="19"/>
                        </w:rPr>
                        <w:t>d_session_key</w:t>
                      </w:r>
                    </w:p>
                  </w:txbxContent>
                </v:textbox>
                <w10:wrap type="topAndBottom"/>
              </v:shape>
            </w:pict>
          </mc:Fallback>
        </mc:AlternateContent>
      </w:r>
    </w:p>
    <w:p>
      <w:pPr>
        <w:spacing w:after="0"/>
        <w:rPr>
          <w:sz w:val="20"/>
        </w:rPr>
        <w:sectPr>
          <w:pgSz w:w="11910" w:h="16840"/>
          <w:pgMar w:top="1480" w:right="1100" w:bottom="280" w:left="1200" w:header="720" w:footer="720" w:gutter="0"/>
          <w:cols w:space="720" w:num="1"/>
        </w:sectPr>
      </w:pPr>
    </w:p>
    <w:p>
      <w:pPr>
        <w:pStyle w:val="7"/>
        <w:spacing w:before="40"/>
        <w:ind w:left="218"/>
      </w:pPr>
      <w:r>
        <w:rPr>
          <w:b/>
          <w:color w:val="070707"/>
          <w:spacing w:val="-2"/>
        </w:rPr>
        <w:t>实现功能：</w:t>
      </w:r>
      <w:r>
        <w:rPr>
          <w:color w:val="070707"/>
          <w:spacing w:val="-3"/>
        </w:rPr>
        <w:t>用自己私钥解密对方发过来的密文获得会话密钥</w:t>
      </w:r>
    </w:p>
    <w:p>
      <w:pPr>
        <w:pStyle w:val="7"/>
        <w:spacing w:before="6"/>
        <w:rPr>
          <w:sz w:val="15"/>
        </w:rPr>
      </w:pPr>
    </w:p>
    <w:p>
      <w:pPr>
        <w:pStyle w:val="7"/>
        <w:spacing w:before="1"/>
        <w:ind w:left="218"/>
      </w:pPr>
      <w:r>
        <w:rPr>
          <w:b/>
          <w:spacing w:val="-2"/>
        </w:rPr>
        <w:t>参数说明：</w:t>
      </w:r>
      <w:r>
        <w:rPr>
          <w:spacing w:val="-2"/>
        </w:rPr>
        <w:t>private_key(私钥）、c_session_key</w:t>
      </w:r>
      <w:r>
        <w:rPr>
          <w:spacing w:val="-3"/>
        </w:rPr>
        <w:t>(加密后的会话密钥)</w:t>
      </w:r>
    </w:p>
    <w:p>
      <w:pPr>
        <w:pStyle w:val="7"/>
        <w:rPr>
          <w:sz w:val="20"/>
        </w:rPr>
      </w:pPr>
    </w:p>
    <w:p>
      <w:pPr>
        <w:pStyle w:val="7"/>
        <w:spacing w:before="6"/>
        <w:rPr>
          <w:sz w:val="22"/>
        </w:rPr>
      </w:pPr>
      <w:r>
        <mc:AlternateContent>
          <mc:Choice Requires="wps">
            <w:drawing>
              <wp:anchor distT="0" distB="0" distL="0" distR="0" simplePos="0" relativeHeight="251670528" behindDoc="1" locked="0" layoutInCell="1" allowOverlap="1">
                <wp:simplePos x="0" y="0"/>
                <wp:positionH relativeFrom="page">
                  <wp:posOffset>831850</wp:posOffset>
                </wp:positionH>
                <wp:positionV relativeFrom="paragraph">
                  <wp:posOffset>201295</wp:posOffset>
                </wp:positionV>
                <wp:extent cx="5896610" cy="600710"/>
                <wp:effectExtent l="0" t="0" r="0" b="0"/>
                <wp:wrapTopAndBottom/>
                <wp:docPr id="23" name="Textbox 23"/>
                <wp:cNvGraphicFramePr/>
                <a:graphic xmlns:a="http://schemas.openxmlformats.org/drawingml/2006/main">
                  <a:graphicData uri="http://schemas.microsoft.com/office/word/2010/wordprocessingShape">
                    <wps:wsp>
                      <wps:cNvSpPr txBox="1"/>
                      <wps:spPr>
                        <a:xfrm>
                          <a:off x="0" y="0"/>
                          <a:ext cx="5896610" cy="600710"/>
                        </a:xfrm>
                        <a:prstGeom prst="rect">
                          <a:avLst/>
                        </a:prstGeom>
                        <a:ln w="6096">
                          <a:solidFill>
                            <a:srgbClr val="000000"/>
                          </a:solidFill>
                          <a:prstDash val="solid"/>
                        </a:ln>
                      </wps:spPr>
                      <wps:txbx>
                        <w:txbxContent>
                          <w:p>
                            <w:pPr>
                              <w:spacing w:before="121"/>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generate_session_key</w:t>
                            </w:r>
                            <w:r>
                              <w:rPr>
                                <w:rFonts w:ascii="Consolas"/>
                                <w:color w:val="070707"/>
                                <w:spacing w:val="-2"/>
                                <w:sz w:val="19"/>
                              </w:rPr>
                              <w:t>():</w:t>
                            </w:r>
                          </w:p>
                          <w:p>
                            <w:pPr>
                              <w:pStyle w:val="7"/>
                              <w:rPr>
                                <w:rFonts w:ascii="Consolas"/>
                              </w:rPr>
                            </w:pPr>
                          </w:p>
                          <w:p>
                            <w:pPr>
                              <w:spacing w:before="0"/>
                              <w:ind w:left="482" w:right="0" w:firstLine="0"/>
                              <w:jc w:val="left"/>
                              <w:rPr>
                                <w:rFonts w:ascii="Consolas"/>
                                <w:sz w:val="19"/>
                              </w:rPr>
                            </w:pPr>
                            <w:r>
                              <w:rPr>
                                <w:rFonts w:ascii="Consolas"/>
                                <w:color w:val="0033B3"/>
                                <w:sz w:val="19"/>
                              </w:rPr>
                              <w:t>return</w:t>
                            </w:r>
                            <w:r>
                              <w:rPr>
                                <w:rFonts w:ascii="Consolas"/>
                                <w:color w:val="0033B3"/>
                                <w:spacing w:val="-2"/>
                                <w:sz w:val="19"/>
                              </w:rPr>
                              <w:t xml:space="preserve"> </w:t>
                            </w:r>
                            <w:r>
                              <w:rPr>
                                <w:rFonts w:ascii="Consolas"/>
                                <w:color w:val="070707"/>
                                <w:spacing w:val="-2"/>
                                <w:sz w:val="19"/>
                              </w:rPr>
                              <w:t>session_key</w:t>
                            </w:r>
                          </w:p>
                        </w:txbxContent>
                      </wps:txbx>
                      <wps:bodyPr wrap="square" lIns="0" tIns="0" rIns="0" bIns="0" rtlCol="0">
                        <a:noAutofit/>
                      </wps:bodyPr>
                    </wps:wsp>
                  </a:graphicData>
                </a:graphic>
              </wp:anchor>
            </w:drawing>
          </mc:Choice>
          <mc:Fallback>
            <w:pict>
              <v:shape id="Textbox 23" o:spid="_x0000_s1026" o:spt="202" type="#_x0000_t202" style="position:absolute;left:0pt;margin-left:65.5pt;margin-top:15.85pt;height:47.3pt;width:464.3pt;mso-position-horizontal-relative:page;mso-wrap-distance-bottom:0pt;mso-wrap-distance-top:0pt;z-index:-251645952;mso-width-relative:page;mso-height-relative:page;" filled="f" stroked="t" coordsize="21600,21600" o:gfxdata="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0ULF/YAAAACwEAAA8A&#10;AAAAAAAAAQAgAAAAIgAAAGRycy9kb3ducmV2LnhtbFBLAQIUABQAAAAIAIdO4kDyH0UV3gEAANkD&#10;AAAOAAAAAAAAAAEAIAAAACcBAABkcnMvZTJvRG9jLnhtbFBLBQYAAAAABgAGAFkBAAB3BQAAAAA=&#10;">
                <v:fill on="f" focussize="0,0"/>
                <v:stroke weight="0.48pt" color="#000000" joinstyle="round"/>
                <v:imagedata o:title=""/>
                <o:lock v:ext="edit" aspectratio="f"/>
                <v:textbox inset="0mm,0mm,0mm,0mm">
                  <w:txbxContent>
                    <w:p>
                      <w:pPr>
                        <w:spacing w:before="121"/>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generate_session_key</w:t>
                      </w:r>
                      <w:r>
                        <w:rPr>
                          <w:rFonts w:ascii="Consolas"/>
                          <w:color w:val="070707"/>
                          <w:spacing w:val="-2"/>
                          <w:sz w:val="19"/>
                        </w:rPr>
                        <w:t>():</w:t>
                      </w:r>
                    </w:p>
                    <w:p>
                      <w:pPr>
                        <w:pStyle w:val="7"/>
                        <w:rPr>
                          <w:rFonts w:ascii="Consolas"/>
                        </w:rPr>
                      </w:pPr>
                    </w:p>
                    <w:p>
                      <w:pPr>
                        <w:spacing w:before="0"/>
                        <w:ind w:left="482" w:right="0" w:firstLine="0"/>
                        <w:jc w:val="left"/>
                        <w:rPr>
                          <w:rFonts w:ascii="Consolas"/>
                          <w:sz w:val="19"/>
                        </w:rPr>
                      </w:pPr>
                      <w:r>
                        <w:rPr>
                          <w:rFonts w:ascii="Consolas"/>
                          <w:color w:val="0033B3"/>
                          <w:sz w:val="19"/>
                        </w:rPr>
                        <w:t>return</w:t>
                      </w:r>
                      <w:r>
                        <w:rPr>
                          <w:rFonts w:ascii="Consolas"/>
                          <w:color w:val="0033B3"/>
                          <w:spacing w:val="-2"/>
                          <w:sz w:val="19"/>
                        </w:rPr>
                        <w:t xml:space="preserve"> </w:t>
                      </w:r>
                      <w:r>
                        <w:rPr>
                          <w:rFonts w:ascii="Consolas"/>
                          <w:color w:val="070707"/>
                          <w:spacing w:val="-2"/>
                          <w:sz w:val="19"/>
                        </w:rPr>
                        <w:t>session_key</w:t>
                      </w:r>
                    </w:p>
                  </w:txbxContent>
                </v:textbox>
                <w10:wrap type="topAndBottom"/>
              </v:shape>
            </w:pict>
          </mc:Fallback>
        </mc:AlternateContent>
      </w:r>
    </w:p>
    <w:p>
      <w:pPr>
        <w:spacing w:before="105"/>
        <w:ind w:left="218" w:right="0" w:firstLine="0"/>
        <w:jc w:val="left"/>
        <w:rPr>
          <w:sz w:val="21"/>
        </w:rPr>
      </w:pPr>
      <w:r>
        <w:rPr>
          <w:b/>
          <w:color w:val="070707"/>
          <w:spacing w:val="-2"/>
          <w:sz w:val="21"/>
        </w:rPr>
        <w:t>实现功能：</w:t>
      </w:r>
      <w:r>
        <w:rPr>
          <w:color w:val="070707"/>
          <w:spacing w:val="-4"/>
          <w:sz w:val="21"/>
        </w:rPr>
        <w:t>随机生成会话密钥</w:t>
      </w:r>
    </w:p>
    <w:p>
      <w:pPr>
        <w:pStyle w:val="7"/>
        <w:rPr>
          <w:sz w:val="20"/>
        </w:rPr>
      </w:pPr>
    </w:p>
    <w:p>
      <w:pPr>
        <w:pStyle w:val="7"/>
        <w:spacing w:before="4"/>
        <w:rPr>
          <w:sz w:val="22"/>
        </w:rPr>
      </w:pPr>
      <w:r>
        <mc:AlternateContent>
          <mc:Choice Requires="wps">
            <w:drawing>
              <wp:anchor distT="0" distB="0" distL="0" distR="0" simplePos="0" relativeHeight="251670528" behindDoc="1" locked="0" layoutInCell="1" allowOverlap="1">
                <wp:simplePos x="0" y="0"/>
                <wp:positionH relativeFrom="page">
                  <wp:posOffset>831850</wp:posOffset>
                </wp:positionH>
                <wp:positionV relativeFrom="paragraph">
                  <wp:posOffset>200025</wp:posOffset>
                </wp:positionV>
                <wp:extent cx="5896610" cy="600710"/>
                <wp:effectExtent l="0" t="0" r="0" b="0"/>
                <wp:wrapTopAndBottom/>
                <wp:docPr id="24" name="Textbox 24"/>
                <wp:cNvGraphicFramePr/>
                <a:graphic xmlns:a="http://schemas.openxmlformats.org/drawingml/2006/main">
                  <a:graphicData uri="http://schemas.microsoft.com/office/word/2010/wordprocessingShape">
                    <wps:wsp>
                      <wps:cNvSpPr txBox="1"/>
                      <wps:spPr>
                        <a:xfrm>
                          <a:off x="0" y="0"/>
                          <a:ext cx="5896610" cy="600710"/>
                        </a:xfrm>
                        <a:prstGeom prst="rect">
                          <a:avLst/>
                        </a:prstGeom>
                        <a:ln w="6096">
                          <a:solidFill>
                            <a:srgbClr val="000000"/>
                          </a:solidFill>
                          <a:prstDash val="solid"/>
                        </a:ln>
                      </wps:spPr>
                      <wps:txbx>
                        <w:txbxContent>
                          <w:p>
                            <w:pPr>
                              <w:spacing w:before="123"/>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encrypt_msg</w:t>
                            </w:r>
                            <w:r>
                              <w:rPr>
                                <w:rFonts w:ascii="Consolas"/>
                                <w:color w:val="070707"/>
                                <w:spacing w:val="-2"/>
                                <w:sz w:val="19"/>
                              </w:rPr>
                              <w:t>(session_key,msg):</w:t>
                            </w:r>
                          </w:p>
                          <w:p>
                            <w:pPr>
                              <w:pStyle w:val="7"/>
                              <w:spacing w:before="11"/>
                              <w:rPr>
                                <w:rFonts w:ascii="Consolas"/>
                                <w:sz w:val="20"/>
                              </w:rPr>
                            </w:pPr>
                          </w:p>
                          <w:p>
                            <w:pPr>
                              <w:spacing w:before="0"/>
                              <w:ind w:left="578" w:right="0" w:firstLine="0"/>
                              <w:jc w:val="left"/>
                              <w:rPr>
                                <w:rFonts w:ascii="Consolas"/>
                                <w:sz w:val="19"/>
                              </w:rPr>
                            </w:pPr>
                            <w:r>
                              <w:rPr>
                                <w:rFonts w:ascii="Consolas"/>
                                <w:color w:val="0033B3"/>
                                <w:sz w:val="19"/>
                              </w:rPr>
                              <w:t>return</w:t>
                            </w:r>
                            <w:r>
                              <w:rPr>
                                <w:rFonts w:ascii="Consolas"/>
                                <w:color w:val="0033B3"/>
                                <w:spacing w:val="-5"/>
                                <w:sz w:val="19"/>
                              </w:rPr>
                              <w:t xml:space="preserve"> </w:t>
                            </w:r>
                            <w:r>
                              <w:rPr>
                                <w:rFonts w:ascii="Consolas"/>
                                <w:color w:val="070707"/>
                                <w:spacing w:val="-2"/>
                                <w:sz w:val="19"/>
                              </w:rPr>
                              <w:t>c_msg_str</w:t>
                            </w:r>
                          </w:p>
                        </w:txbxContent>
                      </wps:txbx>
                      <wps:bodyPr wrap="square" lIns="0" tIns="0" rIns="0" bIns="0" rtlCol="0">
                        <a:noAutofit/>
                      </wps:bodyPr>
                    </wps:wsp>
                  </a:graphicData>
                </a:graphic>
              </wp:anchor>
            </w:drawing>
          </mc:Choice>
          <mc:Fallback>
            <w:pict>
              <v:shape id="Textbox 24" o:spid="_x0000_s1026" o:spt="202" type="#_x0000_t202" style="position:absolute;left:0pt;margin-left:65.5pt;margin-top:15.75pt;height:47.3pt;width:464.3pt;mso-position-horizontal-relative:page;mso-wrap-distance-bottom:0pt;mso-wrap-distance-top:0pt;z-index:-251645952;mso-width-relative:page;mso-height-relative:page;" filled="f" stroked="t" coordsize="21600,21600" o:gfxdata="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e/469cAAAALAQAADwAA&#10;AAAAAAABACAAAAAiAAAAZHJzL2Rvd25yZXYueG1sUEsBAhQAFAAAAAgAh07iQFM01XveAQAA2QMA&#10;AA4AAAAAAAAAAQAgAAAAJgEAAGRycy9lMm9Eb2MueG1sUEsFBgAAAAAGAAYAWQEAAHYFAAAAAA==&#10;">
                <v:fill on="f" focussize="0,0"/>
                <v:stroke weight="0.48pt" color="#000000" joinstyle="round"/>
                <v:imagedata o:title=""/>
                <o:lock v:ext="edit" aspectratio="f"/>
                <v:textbox inset="0mm,0mm,0mm,0mm">
                  <w:txbxContent>
                    <w:p>
                      <w:pPr>
                        <w:spacing w:before="123"/>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encrypt_msg</w:t>
                      </w:r>
                      <w:r>
                        <w:rPr>
                          <w:rFonts w:ascii="Consolas"/>
                          <w:color w:val="070707"/>
                          <w:spacing w:val="-2"/>
                          <w:sz w:val="19"/>
                        </w:rPr>
                        <w:t>(session_key,msg):</w:t>
                      </w:r>
                    </w:p>
                    <w:p>
                      <w:pPr>
                        <w:pStyle w:val="7"/>
                        <w:spacing w:before="11"/>
                        <w:rPr>
                          <w:rFonts w:ascii="Consolas"/>
                          <w:sz w:val="20"/>
                        </w:rPr>
                      </w:pPr>
                    </w:p>
                    <w:p>
                      <w:pPr>
                        <w:spacing w:before="0"/>
                        <w:ind w:left="578" w:right="0" w:firstLine="0"/>
                        <w:jc w:val="left"/>
                        <w:rPr>
                          <w:rFonts w:ascii="Consolas"/>
                          <w:sz w:val="19"/>
                        </w:rPr>
                      </w:pPr>
                      <w:r>
                        <w:rPr>
                          <w:rFonts w:ascii="Consolas"/>
                          <w:color w:val="0033B3"/>
                          <w:sz w:val="19"/>
                        </w:rPr>
                        <w:t>return</w:t>
                      </w:r>
                      <w:r>
                        <w:rPr>
                          <w:rFonts w:ascii="Consolas"/>
                          <w:color w:val="0033B3"/>
                          <w:spacing w:val="-5"/>
                          <w:sz w:val="19"/>
                        </w:rPr>
                        <w:t xml:space="preserve"> </w:t>
                      </w:r>
                      <w:r>
                        <w:rPr>
                          <w:rFonts w:ascii="Consolas"/>
                          <w:color w:val="070707"/>
                          <w:spacing w:val="-2"/>
                          <w:sz w:val="19"/>
                        </w:rPr>
                        <w:t>c_msg_str</w:t>
                      </w:r>
                    </w:p>
                  </w:txbxContent>
                </v:textbox>
                <w10:wrap type="topAndBottom"/>
              </v:shape>
            </w:pict>
          </mc:Fallback>
        </mc:AlternateContent>
      </w:r>
    </w:p>
    <w:p>
      <w:pPr>
        <w:spacing w:before="104"/>
        <w:ind w:left="218" w:right="0" w:firstLine="0"/>
        <w:jc w:val="left"/>
        <w:rPr>
          <w:sz w:val="21"/>
        </w:rPr>
      </w:pPr>
      <w:r>
        <w:rPr>
          <w:b/>
          <w:color w:val="070707"/>
          <w:spacing w:val="-2"/>
          <w:sz w:val="21"/>
        </w:rPr>
        <w:t>实现功能：</w:t>
      </w:r>
      <w:r>
        <w:rPr>
          <w:color w:val="070707"/>
          <w:spacing w:val="-3"/>
          <w:sz w:val="21"/>
        </w:rPr>
        <w:t>用会话密钥加密明文数据</w:t>
      </w:r>
    </w:p>
    <w:p>
      <w:pPr>
        <w:pStyle w:val="7"/>
        <w:spacing w:before="6"/>
        <w:rPr>
          <w:sz w:val="15"/>
        </w:rPr>
      </w:pPr>
    </w:p>
    <w:p>
      <w:pPr>
        <w:pStyle w:val="7"/>
        <w:spacing w:before="1"/>
        <w:ind w:left="218"/>
      </w:pPr>
      <w:r>
        <w:rPr>
          <w:b/>
          <w:spacing w:val="-2"/>
        </w:rPr>
        <w:t>参数说明：</w:t>
      </w:r>
      <w:r>
        <w:rPr>
          <w:spacing w:val="-2"/>
        </w:rPr>
        <w:t>session_key(会话密钥）、msg</w:t>
      </w:r>
      <w:r>
        <w:rPr>
          <w:spacing w:val="-4"/>
        </w:rPr>
        <w:t>(明文消息)</w:t>
      </w:r>
    </w:p>
    <w:p>
      <w:pPr>
        <w:pStyle w:val="7"/>
        <w:rPr>
          <w:sz w:val="20"/>
        </w:rPr>
      </w:pPr>
    </w:p>
    <w:p>
      <w:pPr>
        <w:pStyle w:val="7"/>
        <w:rPr>
          <w:sz w:val="20"/>
        </w:rPr>
      </w:pPr>
    </w:p>
    <w:p>
      <w:pPr>
        <w:pStyle w:val="7"/>
        <w:rPr>
          <w:sz w:val="20"/>
        </w:rPr>
      </w:pPr>
    </w:p>
    <w:p>
      <w:pPr>
        <w:pStyle w:val="7"/>
        <w:spacing w:before="12"/>
        <w:rPr>
          <w:sz w:val="18"/>
        </w:rPr>
      </w:pPr>
      <w:r>
        <mc:AlternateContent>
          <mc:Choice Requires="wps">
            <w:drawing>
              <wp:anchor distT="0" distB="0" distL="0" distR="0" simplePos="0" relativeHeight="251671552" behindDoc="1" locked="0" layoutInCell="1" allowOverlap="1">
                <wp:simplePos x="0" y="0"/>
                <wp:positionH relativeFrom="page">
                  <wp:posOffset>831850</wp:posOffset>
                </wp:positionH>
                <wp:positionV relativeFrom="paragraph">
                  <wp:posOffset>172085</wp:posOffset>
                </wp:positionV>
                <wp:extent cx="5896610" cy="600710"/>
                <wp:effectExtent l="0" t="0" r="0" b="0"/>
                <wp:wrapTopAndBottom/>
                <wp:docPr id="25" name="Textbox 25"/>
                <wp:cNvGraphicFramePr/>
                <a:graphic xmlns:a="http://schemas.openxmlformats.org/drawingml/2006/main">
                  <a:graphicData uri="http://schemas.microsoft.com/office/word/2010/wordprocessingShape">
                    <wps:wsp>
                      <wps:cNvSpPr txBox="1"/>
                      <wps:spPr>
                        <a:xfrm>
                          <a:off x="0" y="0"/>
                          <a:ext cx="5896610" cy="600710"/>
                        </a:xfrm>
                        <a:prstGeom prst="rect">
                          <a:avLst/>
                        </a:prstGeom>
                        <a:ln w="6096">
                          <a:solidFill>
                            <a:srgbClr val="000000"/>
                          </a:solidFill>
                          <a:prstDash val="solid"/>
                        </a:ln>
                      </wps:spPr>
                      <wps:txbx>
                        <w:txbxContent>
                          <w:p>
                            <w:pPr>
                              <w:spacing w:before="122"/>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decryrt_msg</w:t>
                            </w:r>
                            <w:r>
                              <w:rPr>
                                <w:rFonts w:ascii="Consolas"/>
                                <w:color w:val="070707"/>
                                <w:spacing w:val="-2"/>
                                <w:sz w:val="19"/>
                              </w:rPr>
                              <w:t>(session_key,c_msg_str):</w:t>
                            </w:r>
                          </w:p>
                          <w:p>
                            <w:pPr>
                              <w:pStyle w:val="7"/>
                              <w:spacing w:before="11"/>
                              <w:rPr>
                                <w:rFonts w:ascii="Consolas"/>
                                <w:sz w:val="20"/>
                              </w:rPr>
                            </w:pPr>
                          </w:p>
                          <w:p>
                            <w:pPr>
                              <w:spacing w:before="0"/>
                              <w:ind w:left="482" w:right="0" w:firstLine="0"/>
                              <w:jc w:val="left"/>
                              <w:rPr>
                                <w:rFonts w:ascii="Consolas"/>
                                <w:sz w:val="19"/>
                              </w:rPr>
                            </w:pPr>
                            <w:r>
                              <w:rPr>
                                <w:rFonts w:ascii="Consolas"/>
                                <w:color w:val="0033B3"/>
                                <w:sz w:val="19"/>
                              </w:rPr>
                              <w:t>return</w:t>
                            </w:r>
                            <w:r>
                              <w:rPr>
                                <w:rFonts w:ascii="Consolas"/>
                                <w:color w:val="0033B3"/>
                                <w:spacing w:val="-4"/>
                                <w:sz w:val="19"/>
                              </w:rPr>
                              <w:t xml:space="preserve"> </w:t>
                            </w:r>
                            <w:r>
                              <w:rPr>
                                <w:rFonts w:ascii="Consolas"/>
                                <w:color w:val="070707"/>
                                <w:spacing w:val="-2"/>
                                <w:sz w:val="19"/>
                              </w:rPr>
                              <w:t>d_msg</w:t>
                            </w:r>
                          </w:p>
                        </w:txbxContent>
                      </wps:txbx>
                      <wps:bodyPr wrap="square" lIns="0" tIns="0" rIns="0" bIns="0" rtlCol="0">
                        <a:noAutofit/>
                      </wps:bodyPr>
                    </wps:wsp>
                  </a:graphicData>
                </a:graphic>
              </wp:anchor>
            </w:drawing>
          </mc:Choice>
          <mc:Fallback>
            <w:pict>
              <v:shape id="Textbox 25" o:spid="_x0000_s1026" o:spt="202" type="#_x0000_t202" style="position:absolute;left:0pt;margin-left:65.5pt;margin-top:13.55pt;height:47.3pt;width:464.3pt;mso-position-horizontal-relative:page;mso-wrap-distance-bottom:0pt;mso-wrap-distance-top:0pt;z-index:-251644928;mso-width-relative:page;mso-height-relative:page;" filled="f" stroked="t" coordsize="21600,21600" o:gfxdata="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IS0x/YAAAACwEAAA8A&#10;AAAAAAAAAQAgAAAAIgAAAGRycy9kb3ducmV2LnhtbFBLAQIUABQAAAAIAIdO4kBzOy4q3gEAANkD&#10;AAAOAAAAAAAAAAEAIAAAACcBAABkcnMvZTJvRG9jLnhtbFBLBQYAAAAABgAGAFkBAAB3BQAAAAA=&#10;">
                <v:fill on="f" focussize="0,0"/>
                <v:stroke weight="0.48pt" color="#000000" joinstyle="round"/>
                <v:imagedata o:title=""/>
                <o:lock v:ext="edit" aspectratio="f"/>
                <v:textbox inset="0mm,0mm,0mm,0mm">
                  <w:txbxContent>
                    <w:p>
                      <w:pPr>
                        <w:spacing w:before="122"/>
                        <w:ind w:left="103" w:right="0" w:firstLine="0"/>
                        <w:jc w:val="left"/>
                        <w:rPr>
                          <w:rFonts w:ascii="Consolas"/>
                          <w:sz w:val="19"/>
                        </w:rPr>
                      </w:pPr>
                      <w:r>
                        <w:rPr>
                          <w:rFonts w:ascii="Consolas"/>
                          <w:color w:val="0033B3"/>
                          <w:sz w:val="19"/>
                        </w:rPr>
                        <w:t>def</w:t>
                      </w:r>
                      <w:r>
                        <w:rPr>
                          <w:rFonts w:ascii="Consolas"/>
                          <w:color w:val="0033B3"/>
                          <w:spacing w:val="-2"/>
                          <w:sz w:val="19"/>
                        </w:rPr>
                        <w:t xml:space="preserve"> </w:t>
                      </w:r>
                      <w:r>
                        <w:rPr>
                          <w:rFonts w:ascii="Consolas"/>
                          <w:color w:val="006179"/>
                          <w:spacing w:val="-2"/>
                          <w:sz w:val="19"/>
                        </w:rPr>
                        <w:t>decryrt_msg</w:t>
                      </w:r>
                      <w:r>
                        <w:rPr>
                          <w:rFonts w:ascii="Consolas"/>
                          <w:color w:val="070707"/>
                          <w:spacing w:val="-2"/>
                          <w:sz w:val="19"/>
                        </w:rPr>
                        <w:t>(session_key,c_msg_str):</w:t>
                      </w:r>
                    </w:p>
                    <w:p>
                      <w:pPr>
                        <w:pStyle w:val="7"/>
                        <w:spacing w:before="11"/>
                        <w:rPr>
                          <w:rFonts w:ascii="Consolas"/>
                          <w:sz w:val="20"/>
                        </w:rPr>
                      </w:pPr>
                    </w:p>
                    <w:p>
                      <w:pPr>
                        <w:spacing w:before="0"/>
                        <w:ind w:left="482" w:right="0" w:firstLine="0"/>
                        <w:jc w:val="left"/>
                        <w:rPr>
                          <w:rFonts w:ascii="Consolas"/>
                          <w:sz w:val="19"/>
                        </w:rPr>
                      </w:pPr>
                      <w:r>
                        <w:rPr>
                          <w:rFonts w:ascii="Consolas"/>
                          <w:color w:val="0033B3"/>
                          <w:sz w:val="19"/>
                        </w:rPr>
                        <w:t>return</w:t>
                      </w:r>
                      <w:r>
                        <w:rPr>
                          <w:rFonts w:ascii="Consolas"/>
                          <w:color w:val="0033B3"/>
                          <w:spacing w:val="-4"/>
                          <w:sz w:val="19"/>
                        </w:rPr>
                        <w:t xml:space="preserve"> </w:t>
                      </w:r>
                      <w:r>
                        <w:rPr>
                          <w:rFonts w:ascii="Consolas"/>
                          <w:color w:val="070707"/>
                          <w:spacing w:val="-2"/>
                          <w:sz w:val="19"/>
                        </w:rPr>
                        <w:t>d_msg</w:t>
                      </w:r>
                    </w:p>
                  </w:txbxContent>
                </v:textbox>
                <w10:wrap type="topAndBottom"/>
              </v:shape>
            </w:pict>
          </mc:Fallback>
        </mc:AlternateContent>
      </w:r>
    </w:p>
    <w:p>
      <w:pPr>
        <w:spacing w:before="103"/>
        <w:ind w:left="218" w:right="0" w:firstLine="0"/>
        <w:jc w:val="left"/>
        <w:rPr>
          <w:sz w:val="21"/>
        </w:rPr>
      </w:pPr>
      <w:r>
        <w:rPr>
          <w:b/>
          <w:color w:val="070707"/>
          <w:spacing w:val="-2"/>
          <w:sz w:val="21"/>
        </w:rPr>
        <w:t>实现功能：</w:t>
      </w:r>
      <w:r>
        <w:rPr>
          <w:color w:val="070707"/>
          <w:spacing w:val="-3"/>
          <w:sz w:val="21"/>
        </w:rPr>
        <w:t>用会话密钥解密密文消息</w:t>
      </w:r>
    </w:p>
    <w:p>
      <w:pPr>
        <w:pStyle w:val="7"/>
        <w:spacing w:before="7"/>
        <w:rPr>
          <w:sz w:val="15"/>
        </w:rPr>
      </w:pPr>
    </w:p>
    <w:p>
      <w:pPr>
        <w:pStyle w:val="7"/>
        <w:ind w:left="218"/>
      </w:pPr>
      <w:r>
        <w:rPr>
          <w:b/>
          <w:spacing w:val="-2"/>
        </w:rPr>
        <w:t>参数说明：</w:t>
      </w:r>
      <w:r>
        <w:rPr>
          <w:spacing w:val="-2"/>
        </w:rPr>
        <w:t>session_key(会话密钥）、c_msg_str</w:t>
      </w:r>
      <w:r>
        <w:rPr>
          <w:spacing w:val="-4"/>
        </w:rPr>
        <w:t>(密文消息)</w:t>
      </w:r>
    </w:p>
    <w:p>
      <w:pPr>
        <w:pStyle w:val="7"/>
        <w:rPr>
          <w:sz w:val="20"/>
        </w:rPr>
      </w:pPr>
    </w:p>
    <w:p>
      <w:pPr>
        <w:pStyle w:val="7"/>
        <w:rPr>
          <w:sz w:val="26"/>
        </w:rPr>
      </w:pPr>
    </w:p>
    <w:p>
      <w:pPr>
        <w:pStyle w:val="6"/>
        <w:spacing w:before="1"/>
      </w:pPr>
      <w:r>
        <mc:AlternateContent>
          <mc:Choice Requires="wps">
            <w:drawing>
              <wp:anchor distT="0" distB="0" distL="0" distR="0" simplePos="0" relativeHeight="251671552" behindDoc="1" locked="0" layoutInCell="1" allowOverlap="1">
                <wp:simplePos x="0" y="0"/>
                <wp:positionH relativeFrom="page">
                  <wp:posOffset>831850</wp:posOffset>
                </wp:positionH>
                <wp:positionV relativeFrom="paragraph">
                  <wp:posOffset>179705</wp:posOffset>
                </wp:positionV>
                <wp:extent cx="5896610" cy="3107690"/>
                <wp:effectExtent l="0" t="0" r="0" b="0"/>
                <wp:wrapTopAndBottom/>
                <wp:docPr id="26" name="Textbox 26"/>
                <wp:cNvGraphicFramePr/>
                <a:graphic xmlns:a="http://schemas.openxmlformats.org/drawingml/2006/main">
                  <a:graphicData uri="http://schemas.microsoft.com/office/word/2010/wordprocessingShape">
                    <wps:wsp>
                      <wps:cNvSpPr txBox="1"/>
                      <wps:spPr>
                        <a:xfrm>
                          <a:off x="0" y="0"/>
                          <a:ext cx="5896610" cy="3107690"/>
                        </a:xfrm>
                        <a:prstGeom prst="rect">
                          <a:avLst/>
                        </a:prstGeom>
                        <a:ln w="6096">
                          <a:solidFill>
                            <a:srgbClr val="000000"/>
                          </a:solidFill>
                          <a:prstDash val="solid"/>
                        </a:ln>
                      </wps:spPr>
                      <wps:txbx>
                        <w:txbxContent>
                          <w:p>
                            <w:pPr>
                              <w:spacing w:before="44" w:line="326" w:lineRule="auto"/>
                              <w:ind w:left="482" w:right="5961" w:hanging="380"/>
                              <w:jc w:val="left"/>
                              <w:rPr>
                                <w:sz w:val="19"/>
                              </w:rPr>
                            </w:pPr>
                            <w:r>
                              <w:rPr>
                                <w:rFonts w:ascii="Consolas" w:eastAsia="Consolas"/>
                                <w:color w:val="0033B3"/>
                                <w:sz w:val="19"/>
                              </w:rPr>
                              <w:t xml:space="preserve">def </w:t>
                            </w:r>
                            <w:r>
                              <w:rPr>
                                <w:rFonts w:ascii="Consolas" w:eastAsia="Consolas"/>
                                <w:color w:val="006179"/>
                                <w:sz w:val="19"/>
                              </w:rPr>
                              <w:t>audio_input</w:t>
                            </w:r>
                            <w:r>
                              <w:rPr>
                                <w:rFonts w:ascii="Consolas" w:eastAsia="Consolas"/>
                                <w:color w:val="070707"/>
                                <w:sz w:val="19"/>
                              </w:rPr>
                              <w:t>(peer:</w:t>
                            </w:r>
                            <w:r>
                              <w:rPr>
                                <w:rFonts w:ascii="Consolas" w:eastAsia="Consolas"/>
                                <w:sz w:val="19"/>
                              </w:rPr>
                              <w:t>Peer</w:t>
                            </w:r>
                            <w:r>
                              <w:rPr>
                                <w:rFonts w:ascii="Consolas" w:eastAsia="Consolas"/>
                                <w:color w:val="070707"/>
                                <w:sz w:val="19"/>
                              </w:rPr>
                              <w:t>): root</w:t>
                            </w:r>
                            <w:r>
                              <w:rPr>
                                <w:rFonts w:ascii="Consolas" w:eastAsia="Consolas"/>
                                <w:color w:val="070707"/>
                                <w:spacing w:val="-11"/>
                                <w:sz w:val="19"/>
                              </w:rPr>
                              <w:t xml:space="preserve"> = </w:t>
                            </w:r>
                            <w:r>
                              <w:rPr>
                                <w:rFonts w:ascii="Consolas" w:eastAsia="Consolas"/>
                                <w:color w:val="070707"/>
                                <w:sz w:val="19"/>
                              </w:rPr>
                              <w:t>tk.Tk()</w:t>
                            </w:r>
                            <w:r>
                              <w:rPr>
                                <w:rFonts w:ascii="Consolas" w:eastAsia="Consolas"/>
                                <w:color w:val="8B8B8B"/>
                                <w:spacing w:val="-10"/>
                                <w:sz w:val="19"/>
                              </w:rPr>
                              <w:t xml:space="preserve"># </w:t>
                            </w:r>
                            <w:r>
                              <w:rPr>
                                <w:color w:val="8B8B8B"/>
                                <w:spacing w:val="-15"/>
                                <w:sz w:val="19"/>
                              </w:rPr>
                              <w:t xml:space="preserve">创建 </w:t>
                            </w:r>
                            <w:r>
                              <w:rPr>
                                <w:rFonts w:ascii="Consolas" w:eastAsia="Consolas"/>
                                <w:color w:val="8B8B8B"/>
                                <w:sz w:val="19"/>
                              </w:rPr>
                              <w:t>GUI</w:t>
                            </w:r>
                            <w:r>
                              <w:rPr>
                                <w:rFonts w:ascii="Consolas" w:eastAsia="Consolas"/>
                                <w:color w:val="8B8B8B"/>
                                <w:spacing w:val="-56"/>
                                <w:sz w:val="19"/>
                              </w:rPr>
                              <w:t xml:space="preserve"> </w:t>
                            </w:r>
                            <w:r>
                              <w:rPr>
                                <w:color w:val="8B8B8B"/>
                                <w:sz w:val="19"/>
                              </w:rPr>
                              <w:t>界面</w:t>
                            </w:r>
                          </w:p>
                          <w:p>
                            <w:pPr>
                              <w:pStyle w:val="7"/>
                              <w:spacing w:before="10"/>
                              <w:rPr>
                                <w:sz w:val="22"/>
                              </w:rPr>
                            </w:pPr>
                          </w:p>
                          <w:p>
                            <w:pPr>
                              <w:spacing w:before="0" w:line="307" w:lineRule="auto"/>
                              <w:ind w:left="482" w:right="5049" w:firstLine="0"/>
                              <w:jc w:val="left"/>
                              <w:rPr>
                                <w:sz w:val="19"/>
                              </w:rPr>
                            </w:pPr>
                            <w:r>
                              <w:rPr>
                                <w:rFonts w:ascii="Consolas" w:eastAsia="Consolas"/>
                                <w:color w:val="0033B3"/>
                                <w:sz w:val="19"/>
                              </w:rPr>
                              <w:t>def</w:t>
                            </w:r>
                            <w:r>
                              <w:rPr>
                                <w:rFonts w:ascii="Consolas" w:eastAsia="Consolas"/>
                                <w:color w:val="0033B3"/>
                                <w:spacing w:val="-14"/>
                                <w:sz w:val="19"/>
                              </w:rPr>
                              <w:t xml:space="preserve"> </w:t>
                            </w:r>
                            <w:r>
                              <w:rPr>
                                <w:rFonts w:ascii="Consolas" w:eastAsia="Consolas"/>
                                <w:color w:val="006179"/>
                                <w:sz w:val="19"/>
                              </w:rPr>
                              <w:t>start_recording</w:t>
                            </w:r>
                            <w:r>
                              <w:rPr>
                                <w:rFonts w:ascii="Consolas" w:eastAsia="Consolas"/>
                                <w:color w:val="070707"/>
                                <w:spacing w:val="-3"/>
                                <w:sz w:val="19"/>
                              </w:rPr>
                              <w:t xml:space="preserve">(): </w:t>
                            </w:r>
                            <w:r>
                              <w:rPr>
                                <w:rFonts w:ascii="Consolas" w:eastAsia="Consolas"/>
                                <w:color w:val="8B8B8B"/>
                                <w:spacing w:val="-11"/>
                                <w:sz w:val="19"/>
                              </w:rPr>
                              <w:t xml:space="preserve"># </w:t>
                            </w:r>
                            <w:r>
                              <w:rPr>
                                <w:color w:val="8B8B8B"/>
                                <w:sz w:val="19"/>
                              </w:rPr>
                              <w:t xml:space="preserve">开始录音函数 </w:t>
                            </w:r>
                            <w:r>
                              <w:rPr>
                                <w:rFonts w:ascii="Consolas" w:eastAsia="Consolas"/>
                                <w:color w:val="0033B3"/>
                                <w:sz w:val="19"/>
                              </w:rPr>
                              <w:t xml:space="preserve">def </w:t>
                            </w:r>
                            <w:r>
                              <w:rPr>
                                <w:rFonts w:ascii="Consolas" w:eastAsia="Consolas"/>
                                <w:color w:val="006179"/>
                                <w:sz w:val="19"/>
                              </w:rPr>
                              <w:t>stop_recording</w:t>
                            </w:r>
                            <w:r>
                              <w:rPr>
                                <w:rFonts w:ascii="Consolas" w:eastAsia="Consolas"/>
                                <w:color w:val="070707"/>
                                <w:sz w:val="19"/>
                              </w:rPr>
                              <w:t xml:space="preserve">(): </w:t>
                            </w:r>
                            <w:r>
                              <w:rPr>
                                <w:rFonts w:ascii="Consolas" w:eastAsia="Consolas"/>
                                <w:color w:val="8B8B8B"/>
                                <w:sz w:val="19"/>
                              </w:rPr>
                              <w:t xml:space="preserve"># </w:t>
                            </w:r>
                            <w:r>
                              <w:rPr>
                                <w:color w:val="8B8B8B"/>
                                <w:sz w:val="19"/>
                              </w:rPr>
                              <w:t xml:space="preserve">结束录音函数 </w:t>
                            </w:r>
                            <w:r>
                              <w:rPr>
                                <w:rFonts w:ascii="Consolas" w:eastAsia="Consolas"/>
                                <w:color w:val="0033B3"/>
                                <w:sz w:val="19"/>
                              </w:rPr>
                              <w:t xml:space="preserve">def </w:t>
                            </w:r>
                            <w:r>
                              <w:rPr>
                                <w:rFonts w:ascii="Consolas" w:eastAsia="Consolas"/>
                                <w:color w:val="006179"/>
                                <w:sz w:val="19"/>
                              </w:rPr>
                              <w:t>on_closing</w:t>
                            </w:r>
                            <w:r>
                              <w:rPr>
                                <w:rFonts w:ascii="Consolas" w:eastAsia="Consolas"/>
                                <w:color w:val="070707"/>
                                <w:sz w:val="19"/>
                              </w:rPr>
                              <w:t xml:space="preserve">(): </w:t>
                            </w:r>
                            <w:r>
                              <w:rPr>
                                <w:rFonts w:ascii="Consolas" w:eastAsia="Consolas"/>
                                <w:color w:val="8B8B8B"/>
                                <w:sz w:val="19"/>
                              </w:rPr>
                              <w:t xml:space="preserve"># </w:t>
                            </w:r>
                            <w:r>
                              <w:rPr>
                                <w:color w:val="8B8B8B"/>
                                <w:sz w:val="19"/>
                              </w:rPr>
                              <w:t>关闭窗口函数</w:t>
                            </w:r>
                          </w:p>
                          <w:p>
                            <w:pPr>
                              <w:pStyle w:val="7"/>
                              <w:spacing w:before="6"/>
                              <w:rPr>
                                <w:sz w:val="24"/>
                              </w:rPr>
                            </w:pPr>
                          </w:p>
                          <w:p>
                            <w:pPr>
                              <w:spacing w:before="0"/>
                              <w:ind w:left="482" w:right="0" w:firstLine="0"/>
                              <w:jc w:val="left"/>
                              <w:rPr>
                                <w:sz w:val="19"/>
                              </w:rPr>
                            </w:pPr>
                            <w:r>
                              <w:rPr>
                                <w:rFonts w:ascii="Consolas" w:eastAsia="Consolas"/>
                                <w:color w:val="8B8B8B"/>
                                <w:spacing w:val="-7"/>
                                <w:sz w:val="19"/>
                              </w:rPr>
                              <w:t xml:space="preserve"># </w:t>
                            </w:r>
                            <w:r>
                              <w:rPr>
                                <w:color w:val="8B8B8B"/>
                                <w:spacing w:val="-2"/>
                                <w:sz w:val="19"/>
                              </w:rPr>
                              <w:t>添加开始录音按钮</w:t>
                            </w:r>
                          </w:p>
                          <w:p>
                            <w:pPr>
                              <w:spacing w:before="69" w:line="316" w:lineRule="auto"/>
                              <w:ind w:left="482" w:right="0" w:firstLine="0"/>
                              <w:jc w:val="left"/>
                              <w:rPr>
                                <w:rFonts w:ascii="Consolas" w:eastAsia="Consolas"/>
                                <w:sz w:val="19"/>
                              </w:rPr>
                            </w:pPr>
                            <w:r>
                              <w:rPr>
                                <w:rFonts w:ascii="Consolas" w:eastAsia="Consolas"/>
                                <w:color w:val="070707"/>
                                <w:sz w:val="19"/>
                              </w:rPr>
                              <w:t>start_button</w:t>
                            </w:r>
                            <w:r>
                              <w:rPr>
                                <w:rFonts w:ascii="Consolas" w:eastAsia="Consolas"/>
                                <w:color w:val="070707"/>
                                <w:spacing w:val="-7"/>
                                <w:sz w:val="19"/>
                              </w:rPr>
                              <w:t xml:space="preserve"> = </w:t>
                            </w:r>
                            <w:r>
                              <w:rPr>
                                <w:rFonts w:ascii="Consolas" w:eastAsia="Consolas"/>
                                <w:color w:val="070707"/>
                                <w:sz w:val="19"/>
                              </w:rPr>
                              <w:t>tk.Button(root</w:t>
                            </w:r>
                            <w:r>
                              <w:rPr>
                                <w:rFonts w:ascii="Consolas" w:eastAsia="Consolas"/>
                                <w:color w:val="070707"/>
                                <w:spacing w:val="-6"/>
                                <w:sz w:val="19"/>
                              </w:rPr>
                              <w:t xml:space="preserve">, </w:t>
                            </w:r>
                            <w:r>
                              <w:rPr>
                                <w:rFonts w:ascii="Consolas" w:eastAsia="Consolas"/>
                                <w:color w:val="660099"/>
                                <w:sz w:val="19"/>
                              </w:rPr>
                              <w:t>text</w:t>
                            </w:r>
                            <w:r>
                              <w:rPr>
                                <w:rFonts w:ascii="Consolas" w:eastAsia="Consolas"/>
                                <w:color w:val="070707"/>
                                <w:sz w:val="19"/>
                              </w:rPr>
                              <w:t>=</w:t>
                            </w:r>
                            <w:r>
                              <w:rPr>
                                <w:rFonts w:ascii="Consolas" w:eastAsia="Consolas"/>
                                <w:color w:val="067C16"/>
                                <w:sz w:val="19"/>
                              </w:rPr>
                              <w:t>"</w:t>
                            </w:r>
                            <w:r>
                              <w:rPr>
                                <w:color w:val="067C16"/>
                                <w:sz w:val="19"/>
                              </w:rPr>
                              <w:t>开始录音</w:t>
                            </w:r>
                            <w:r>
                              <w:rPr>
                                <w:rFonts w:ascii="Consolas" w:eastAsia="Consolas"/>
                                <w:color w:val="067C16"/>
                                <w:sz w:val="19"/>
                              </w:rPr>
                              <w:t>"</w:t>
                            </w:r>
                            <w:r>
                              <w:rPr>
                                <w:rFonts w:ascii="Consolas" w:eastAsia="Consolas"/>
                                <w:color w:val="070707"/>
                                <w:spacing w:val="-6"/>
                                <w:sz w:val="19"/>
                              </w:rPr>
                              <w:t xml:space="preserve">, </w:t>
                            </w:r>
                            <w:r>
                              <w:rPr>
                                <w:rFonts w:ascii="Consolas" w:eastAsia="Consolas"/>
                                <w:color w:val="660099"/>
                                <w:sz w:val="19"/>
                              </w:rPr>
                              <w:t>command</w:t>
                            </w:r>
                            <w:r>
                              <w:rPr>
                                <w:rFonts w:ascii="Consolas" w:eastAsia="Consolas"/>
                                <w:color w:val="070707"/>
                                <w:sz w:val="19"/>
                              </w:rPr>
                              <w:t xml:space="preserve">=start_recording) </w:t>
                            </w:r>
                            <w:r>
                              <w:rPr>
                                <w:rFonts w:ascii="Consolas" w:eastAsia="Consolas"/>
                                <w:color w:val="070707"/>
                                <w:spacing w:val="-2"/>
                                <w:sz w:val="19"/>
                              </w:rPr>
                              <w:t>start_button.pack()</w:t>
                            </w:r>
                          </w:p>
                          <w:p>
                            <w:pPr>
                              <w:spacing w:before="9"/>
                              <w:ind w:left="482" w:right="0" w:firstLine="0"/>
                              <w:jc w:val="left"/>
                              <w:rPr>
                                <w:sz w:val="19"/>
                              </w:rPr>
                            </w:pPr>
                            <w:r>
                              <w:rPr>
                                <w:rFonts w:ascii="Consolas" w:eastAsia="Consolas"/>
                                <w:color w:val="8B8B8B"/>
                                <w:spacing w:val="-7"/>
                                <w:sz w:val="19"/>
                              </w:rPr>
                              <w:t xml:space="preserve"># </w:t>
                            </w:r>
                            <w:r>
                              <w:rPr>
                                <w:color w:val="8B8B8B"/>
                                <w:spacing w:val="-2"/>
                                <w:sz w:val="19"/>
                              </w:rPr>
                              <w:t>添加停止录音按钮</w:t>
                            </w:r>
                          </w:p>
                          <w:p>
                            <w:pPr>
                              <w:spacing w:before="68" w:line="316" w:lineRule="auto"/>
                              <w:ind w:left="482" w:right="0" w:firstLine="0"/>
                              <w:jc w:val="left"/>
                              <w:rPr>
                                <w:rFonts w:ascii="Consolas" w:eastAsia="Consolas"/>
                                <w:sz w:val="19"/>
                              </w:rPr>
                            </w:pPr>
                            <w:r>
                              <w:rPr>
                                <w:rFonts w:ascii="Consolas" w:eastAsia="Consolas"/>
                                <w:color w:val="070707"/>
                                <w:sz w:val="19"/>
                              </w:rPr>
                              <w:t>stop_button</w:t>
                            </w:r>
                            <w:r>
                              <w:rPr>
                                <w:rFonts w:ascii="Consolas" w:eastAsia="Consolas"/>
                                <w:color w:val="070707"/>
                                <w:spacing w:val="-8"/>
                                <w:sz w:val="19"/>
                              </w:rPr>
                              <w:t xml:space="preserve"> = </w:t>
                            </w:r>
                            <w:r>
                              <w:rPr>
                                <w:rFonts w:ascii="Consolas" w:eastAsia="Consolas"/>
                                <w:color w:val="070707"/>
                                <w:sz w:val="19"/>
                              </w:rPr>
                              <w:t>tk.Button(root</w:t>
                            </w:r>
                            <w:r>
                              <w:rPr>
                                <w:rFonts w:ascii="Consolas" w:eastAsia="Consolas"/>
                                <w:color w:val="070707"/>
                                <w:spacing w:val="-4"/>
                                <w:sz w:val="19"/>
                              </w:rPr>
                              <w:t xml:space="preserve">, </w:t>
                            </w:r>
                            <w:r>
                              <w:rPr>
                                <w:rFonts w:ascii="Consolas" w:eastAsia="Consolas"/>
                                <w:color w:val="660099"/>
                                <w:sz w:val="19"/>
                              </w:rPr>
                              <w:t>text</w:t>
                            </w:r>
                            <w:r>
                              <w:rPr>
                                <w:rFonts w:ascii="Consolas" w:eastAsia="Consolas"/>
                                <w:color w:val="070707"/>
                                <w:sz w:val="19"/>
                              </w:rPr>
                              <w:t>=</w:t>
                            </w:r>
                            <w:r>
                              <w:rPr>
                                <w:rFonts w:ascii="Consolas" w:eastAsia="Consolas"/>
                                <w:color w:val="067C16"/>
                                <w:sz w:val="19"/>
                              </w:rPr>
                              <w:t>"</w:t>
                            </w:r>
                            <w:r>
                              <w:rPr>
                                <w:color w:val="067C16"/>
                                <w:sz w:val="19"/>
                              </w:rPr>
                              <w:t>停止录音</w:t>
                            </w:r>
                            <w:r>
                              <w:rPr>
                                <w:rFonts w:ascii="Consolas" w:eastAsia="Consolas"/>
                                <w:color w:val="067C16"/>
                                <w:sz w:val="19"/>
                              </w:rPr>
                              <w:t>"</w:t>
                            </w:r>
                            <w:r>
                              <w:rPr>
                                <w:rFonts w:ascii="Consolas" w:eastAsia="Consolas"/>
                                <w:color w:val="070707"/>
                                <w:spacing w:val="-6"/>
                                <w:sz w:val="19"/>
                              </w:rPr>
                              <w:t xml:space="preserve">, </w:t>
                            </w:r>
                            <w:r>
                              <w:rPr>
                                <w:rFonts w:ascii="Consolas" w:eastAsia="Consolas"/>
                                <w:color w:val="660099"/>
                                <w:sz w:val="19"/>
                              </w:rPr>
                              <w:t>command</w:t>
                            </w:r>
                            <w:r>
                              <w:rPr>
                                <w:rFonts w:ascii="Consolas" w:eastAsia="Consolas"/>
                                <w:color w:val="070707"/>
                                <w:sz w:val="19"/>
                              </w:rPr>
                              <w:t xml:space="preserve">=stop_recording) </w:t>
                            </w:r>
                            <w:r>
                              <w:rPr>
                                <w:rFonts w:ascii="Consolas" w:eastAsia="Consolas"/>
                                <w:color w:val="070707"/>
                                <w:spacing w:val="-2"/>
                                <w:sz w:val="19"/>
                              </w:rPr>
                              <w:t>stop_button.pack()</w:t>
                            </w:r>
                          </w:p>
                          <w:p>
                            <w:pPr>
                              <w:spacing w:before="9"/>
                              <w:ind w:left="482" w:right="0" w:firstLine="0"/>
                              <w:jc w:val="left"/>
                              <w:rPr>
                                <w:sz w:val="19"/>
                              </w:rPr>
                            </w:pPr>
                            <w:r>
                              <w:rPr>
                                <w:rFonts w:ascii="Consolas" w:eastAsia="Consolas"/>
                                <w:color w:val="8B8B8B"/>
                                <w:spacing w:val="-10"/>
                                <w:sz w:val="19"/>
                              </w:rPr>
                              <w:t xml:space="preserve"># </w:t>
                            </w:r>
                            <w:r>
                              <w:rPr>
                                <w:color w:val="8B8B8B"/>
                                <w:spacing w:val="-1"/>
                                <w:sz w:val="19"/>
                              </w:rPr>
                              <w:t>关联窗口关闭事件与退出主循环的函数</w:t>
                            </w:r>
                          </w:p>
                          <w:p>
                            <w:pPr>
                              <w:spacing w:before="79"/>
                              <w:ind w:left="482" w:right="0" w:firstLine="0"/>
                              <w:jc w:val="left"/>
                              <w:rPr>
                                <w:rFonts w:ascii="Consolas"/>
                                <w:sz w:val="19"/>
                              </w:rPr>
                            </w:pPr>
                            <w:r>
                              <w:rPr>
                                <w:rFonts w:ascii="Consolas"/>
                                <w:color w:val="070707"/>
                                <w:sz w:val="19"/>
                              </w:rPr>
                              <w:t>root.protocol(</w:t>
                            </w:r>
                            <w:r>
                              <w:rPr>
                                <w:rFonts w:ascii="Consolas"/>
                                <w:color w:val="067C16"/>
                                <w:sz w:val="19"/>
                              </w:rPr>
                              <w:t>"WM_DELETE_WINDOW"</w:t>
                            </w:r>
                            <w:r>
                              <w:rPr>
                                <w:rFonts w:ascii="Consolas"/>
                                <w:color w:val="070707"/>
                                <w:sz w:val="19"/>
                              </w:rPr>
                              <w:t>,</w:t>
                            </w:r>
                            <w:r>
                              <w:rPr>
                                <w:rFonts w:ascii="Consolas"/>
                                <w:color w:val="070707"/>
                                <w:spacing w:val="-15"/>
                                <w:sz w:val="19"/>
                              </w:rPr>
                              <w:t xml:space="preserve"> </w:t>
                            </w:r>
                            <w:r>
                              <w:rPr>
                                <w:rFonts w:ascii="Consolas"/>
                                <w:color w:val="070707"/>
                                <w:spacing w:val="-2"/>
                                <w:sz w:val="19"/>
                              </w:rPr>
                              <w:t>on_closing)</w:t>
                            </w:r>
                          </w:p>
                        </w:txbxContent>
                      </wps:txbx>
                      <wps:bodyPr wrap="square" lIns="0" tIns="0" rIns="0" bIns="0" rtlCol="0">
                        <a:noAutofit/>
                      </wps:bodyPr>
                    </wps:wsp>
                  </a:graphicData>
                </a:graphic>
              </wp:anchor>
            </w:drawing>
          </mc:Choice>
          <mc:Fallback>
            <w:pict>
              <v:shape id="Textbox 26" o:spid="_x0000_s1026" o:spt="202" type="#_x0000_t202" style="position:absolute;left:0pt;margin-left:65.5pt;margin-top:14.15pt;height:244.7pt;width:464.3pt;mso-position-horizontal-relative:page;mso-wrap-distance-bottom:0pt;mso-wrap-distance-top:0pt;z-index:-251644928;mso-width-relative:page;mso-height-relative:page;" filled="f" stroked="t" coordsize="21600,21600" o:gfxdata="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AA6V9gAAAAL&#10;AQAADwAAAAAAAAABACAAAAAiAAAAZHJzL2Rvd25yZXYueG1sUEsBAhQAFAAAAAgAh07iQNarI4jj&#10;AQAA2gMAAA4AAAAAAAAAAQAgAAAAJwEAAGRycy9lMm9Eb2MueG1sUEsFBgAAAAAGAAYAWQEAAHwF&#10;AAAAAA==&#10;">
                <v:fill on="f" focussize="0,0"/>
                <v:stroke weight="0.48pt" color="#000000" joinstyle="round"/>
                <v:imagedata o:title=""/>
                <o:lock v:ext="edit" aspectratio="f"/>
                <v:textbox inset="0mm,0mm,0mm,0mm">
                  <w:txbxContent>
                    <w:p>
                      <w:pPr>
                        <w:spacing w:before="44" w:line="326" w:lineRule="auto"/>
                        <w:ind w:left="482" w:right="5961" w:hanging="380"/>
                        <w:jc w:val="left"/>
                        <w:rPr>
                          <w:sz w:val="19"/>
                        </w:rPr>
                      </w:pPr>
                      <w:r>
                        <w:rPr>
                          <w:rFonts w:ascii="Consolas" w:eastAsia="Consolas"/>
                          <w:color w:val="0033B3"/>
                          <w:sz w:val="19"/>
                        </w:rPr>
                        <w:t xml:space="preserve">def </w:t>
                      </w:r>
                      <w:r>
                        <w:rPr>
                          <w:rFonts w:ascii="Consolas" w:eastAsia="Consolas"/>
                          <w:color w:val="006179"/>
                          <w:sz w:val="19"/>
                        </w:rPr>
                        <w:t>audio_input</w:t>
                      </w:r>
                      <w:r>
                        <w:rPr>
                          <w:rFonts w:ascii="Consolas" w:eastAsia="Consolas"/>
                          <w:color w:val="070707"/>
                          <w:sz w:val="19"/>
                        </w:rPr>
                        <w:t>(peer:</w:t>
                      </w:r>
                      <w:r>
                        <w:rPr>
                          <w:rFonts w:ascii="Consolas" w:eastAsia="Consolas"/>
                          <w:sz w:val="19"/>
                        </w:rPr>
                        <w:t>Peer</w:t>
                      </w:r>
                      <w:r>
                        <w:rPr>
                          <w:rFonts w:ascii="Consolas" w:eastAsia="Consolas"/>
                          <w:color w:val="070707"/>
                          <w:sz w:val="19"/>
                        </w:rPr>
                        <w:t>): root</w:t>
                      </w:r>
                      <w:r>
                        <w:rPr>
                          <w:rFonts w:ascii="Consolas" w:eastAsia="Consolas"/>
                          <w:color w:val="070707"/>
                          <w:spacing w:val="-11"/>
                          <w:sz w:val="19"/>
                        </w:rPr>
                        <w:t xml:space="preserve"> = </w:t>
                      </w:r>
                      <w:r>
                        <w:rPr>
                          <w:rFonts w:ascii="Consolas" w:eastAsia="Consolas"/>
                          <w:color w:val="070707"/>
                          <w:sz w:val="19"/>
                        </w:rPr>
                        <w:t>tk.Tk()</w:t>
                      </w:r>
                      <w:r>
                        <w:rPr>
                          <w:rFonts w:ascii="Consolas" w:eastAsia="Consolas"/>
                          <w:color w:val="8B8B8B"/>
                          <w:spacing w:val="-10"/>
                          <w:sz w:val="19"/>
                        </w:rPr>
                        <w:t xml:space="preserve"># </w:t>
                      </w:r>
                      <w:r>
                        <w:rPr>
                          <w:color w:val="8B8B8B"/>
                          <w:spacing w:val="-15"/>
                          <w:sz w:val="19"/>
                        </w:rPr>
                        <w:t xml:space="preserve">创建 </w:t>
                      </w:r>
                      <w:r>
                        <w:rPr>
                          <w:rFonts w:ascii="Consolas" w:eastAsia="Consolas"/>
                          <w:color w:val="8B8B8B"/>
                          <w:sz w:val="19"/>
                        </w:rPr>
                        <w:t>GUI</w:t>
                      </w:r>
                      <w:r>
                        <w:rPr>
                          <w:rFonts w:ascii="Consolas" w:eastAsia="Consolas"/>
                          <w:color w:val="8B8B8B"/>
                          <w:spacing w:val="-56"/>
                          <w:sz w:val="19"/>
                        </w:rPr>
                        <w:t xml:space="preserve"> </w:t>
                      </w:r>
                      <w:r>
                        <w:rPr>
                          <w:color w:val="8B8B8B"/>
                          <w:sz w:val="19"/>
                        </w:rPr>
                        <w:t>界面</w:t>
                      </w:r>
                    </w:p>
                    <w:p>
                      <w:pPr>
                        <w:pStyle w:val="7"/>
                        <w:spacing w:before="10"/>
                        <w:rPr>
                          <w:sz w:val="22"/>
                        </w:rPr>
                      </w:pPr>
                    </w:p>
                    <w:p>
                      <w:pPr>
                        <w:spacing w:before="0" w:line="307" w:lineRule="auto"/>
                        <w:ind w:left="482" w:right="5049" w:firstLine="0"/>
                        <w:jc w:val="left"/>
                        <w:rPr>
                          <w:sz w:val="19"/>
                        </w:rPr>
                      </w:pPr>
                      <w:r>
                        <w:rPr>
                          <w:rFonts w:ascii="Consolas" w:eastAsia="Consolas"/>
                          <w:color w:val="0033B3"/>
                          <w:sz w:val="19"/>
                        </w:rPr>
                        <w:t>def</w:t>
                      </w:r>
                      <w:r>
                        <w:rPr>
                          <w:rFonts w:ascii="Consolas" w:eastAsia="Consolas"/>
                          <w:color w:val="0033B3"/>
                          <w:spacing w:val="-14"/>
                          <w:sz w:val="19"/>
                        </w:rPr>
                        <w:t xml:space="preserve"> </w:t>
                      </w:r>
                      <w:r>
                        <w:rPr>
                          <w:rFonts w:ascii="Consolas" w:eastAsia="Consolas"/>
                          <w:color w:val="006179"/>
                          <w:sz w:val="19"/>
                        </w:rPr>
                        <w:t>start_recording</w:t>
                      </w:r>
                      <w:r>
                        <w:rPr>
                          <w:rFonts w:ascii="Consolas" w:eastAsia="Consolas"/>
                          <w:color w:val="070707"/>
                          <w:spacing w:val="-3"/>
                          <w:sz w:val="19"/>
                        </w:rPr>
                        <w:t xml:space="preserve">(): </w:t>
                      </w:r>
                      <w:r>
                        <w:rPr>
                          <w:rFonts w:ascii="Consolas" w:eastAsia="Consolas"/>
                          <w:color w:val="8B8B8B"/>
                          <w:spacing w:val="-11"/>
                          <w:sz w:val="19"/>
                        </w:rPr>
                        <w:t xml:space="preserve"># </w:t>
                      </w:r>
                      <w:r>
                        <w:rPr>
                          <w:color w:val="8B8B8B"/>
                          <w:sz w:val="19"/>
                        </w:rPr>
                        <w:t xml:space="preserve">开始录音函数 </w:t>
                      </w:r>
                      <w:r>
                        <w:rPr>
                          <w:rFonts w:ascii="Consolas" w:eastAsia="Consolas"/>
                          <w:color w:val="0033B3"/>
                          <w:sz w:val="19"/>
                        </w:rPr>
                        <w:t xml:space="preserve">def </w:t>
                      </w:r>
                      <w:r>
                        <w:rPr>
                          <w:rFonts w:ascii="Consolas" w:eastAsia="Consolas"/>
                          <w:color w:val="006179"/>
                          <w:sz w:val="19"/>
                        </w:rPr>
                        <w:t>stop_recording</w:t>
                      </w:r>
                      <w:r>
                        <w:rPr>
                          <w:rFonts w:ascii="Consolas" w:eastAsia="Consolas"/>
                          <w:color w:val="070707"/>
                          <w:sz w:val="19"/>
                        </w:rPr>
                        <w:t xml:space="preserve">(): </w:t>
                      </w:r>
                      <w:r>
                        <w:rPr>
                          <w:rFonts w:ascii="Consolas" w:eastAsia="Consolas"/>
                          <w:color w:val="8B8B8B"/>
                          <w:sz w:val="19"/>
                        </w:rPr>
                        <w:t xml:space="preserve"># </w:t>
                      </w:r>
                      <w:r>
                        <w:rPr>
                          <w:color w:val="8B8B8B"/>
                          <w:sz w:val="19"/>
                        </w:rPr>
                        <w:t xml:space="preserve">结束录音函数 </w:t>
                      </w:r>
                      <w:r>
                        <w:rPr>
                          <w:rFonts w:ascii="Consolas" w:eastAsia="Consolas"/>
                          <w:color w:val="0033B3"/>
                          <w:sz w:val="19"/>
                        </w:rPr>
                        <w:t xml:space="preserve">def </w:t>
                      </w:r>
                      <w:r>
                        <w:rPr>
                          <w:rFonts w:ascii="Consolas" w:eastAsia="Consolas"/>
                          <w:color w:val="006179"/>
                          <w:sz w:val="19"/>
                        </w:rPr>
                        <w:t>on_closing</w:t>
                      </w:r>
                      <w:r>
                        <w:rPr>
                          <w:rFonts w:ascii="Consolas" w:eastAsia="Consolas"/>
                          <w:color w:val="070707"/>
                          <w:sz w:val="19"/>
                        </w:rPr>
                        <w:t xml:space="preserve">(): </w:t>
                      </w:r>
                      <w:r>
                        <w:rPr>
                          <w:rFonts w:ascii="Consolas" w:eastAsia="Consolas"/>
                          <w:color w:val="8B8B8B"/>
                          <w:sz w:val="19"/>
                        </w:rPr>
                        <w:t xml:space="preserve"># </w:t>
                      </w:r>
                      <w:r>
                        <w:rPr>
                          <w:color w:val="8B8B8B"/>
                          <w:sz w:val="19"/>
                        </w:rPr>
                        <w:t>关闭窗口函数</w:t>
                      </w:r>
                    </w:p>
                    <w:p>
                      <w:pPr>
                        <w:pStyle w:val="7"/>
                        <w:spacing w:before="6"/>
                        <w:rPr>
                          <w:sz w:val="24"/>
                        </w:rPr>
                      </w:pPr>
                    </w:p>
                    <w:p>
                      <w:pPr>
                        <w:spacing w:before="0"/>
                        <w:ind w:left="482" w:right="0" w:firstLine="0"/>
                        <w:jc w:val="left"/>
                        <w:rPr>
                          <w:sz w:val="19"/>
                        </w:rPr>
                      </w:pPr>
                      <w:r>
                        <w:rPr>
                          <w:rFonts w:ascii="Consolas" w:eastAsia="Consolas"/>
                          <w:color w:val="8B8B8B"/>
                          <w:spacing w:val="-7"/>
                          <w:sz w:val="19"/>
                        </w:rPr>
                        <w:t xml:space="preserve"># </w:t>
                      </w:r>
                      <w:r>
                        <w:rPr>
                          <w:color w:val="8B8B8B"/>
                          <w:spacing w:val="-2"/>
                          <w:sz w:val="19"/>
                        </w:rPr>
                        <w:t>添加开始录音按钮</w:t>
                      </w:r>
                    </w:p>
                    <w:p>
                      <w:pPr>
                        <w:spacing w:before="69" w:line="316" w:lineRule="auto"/>
                        <w:ind w:left="482" w:right="0" w:firstLine="0"/>
                        <w:jc w:val="left"/>
                        <w:rPr>
                          <w:rFonts w:ascii="Consolas" w:eastAsia="Consolas"/>
                          <w:sz w:val="19"/>
                        </w:rPr>
                      </w:pPr>
                      <w:r>
                        <w:rPr>
                          <w:rFonts w:ascii="Consolas" w:eastAsia="Consolas"/>
                          <w:color w:val="070707"/>
                          <w:sz w:val="19"/>
                        </w:rPr>
                        <w:t>start_button</w:t>
                      </w:r>
                      <w:r>
                        <w:rPr>
                          <w:rFonts w:ascii="Consolas" w:eastAsia="Consolas"/>
                          <w:color w:val="070707"/>
                          <w:spacing w:val="-7"/>
                          <w:sz w:val="19"/>
                        </w:rPr>
                        <w:t xml:space="preserve"> = </w:t>
                      </w:r>
                      <w:r>
                        <w:rPr>
                          <w:rFonts w:ascii="Consolas" w:eastAsia="Consolas"/>
                          <w:color w:val="070707"/>
                          <w:sz w:val="19"/>
                        </w:rPr>
                        <w:t>tk.Button(root</w:t>
                      </w:r>
                      <w:r>
                        <w:rPr>
                          <w:rFonts w:ascii="Consolas" w:eastAsia="Consolas"/>
                          <w:color w:val="070707"/>
                          <w:spacing w:val="-6"/>
                          <w:sz w:val="19"/>
                        </w:rPr>
                        <w:t xml:space="preserve">, </w:t>
                      </w:r>
                      <w:r>
                        <w:rPr>
                          <w:rFonts w:ascii="Consolas" w:eastAsia="Consolas"/>
                          <w:color w:val="660099"/>
                          <w:sz w:val="19"/>
                        </w:rPr>
                        <w:t>text</w:t>
                      </w:r>
                      <w:r>
                        <w:rPr>
                          <w:rFonts w:ascii="Consolas" w:eastAsia="Consolas"/>
                          <w:color w:val="070707"/>
                          <w:sz w:val="19"/>
                        </w:rPr>
                        <w:t>=</w:t>
                      </w:r>
                      <w:r>
                        <w:rPr>
                          <w:rFonts w:ascii="Consolas" w:eastAsia="Consolas"/>
                          <w:color w:val="067C16"/>
                          <w:sz w:val="19"/>
                        </w:rPr>
                        <w:t>"</w:t>
                      </w:r>
                      <w:r>
                        <w:rPr>
                          <w:color w:val="067C16"/>
                          <w:sz w:val="19"/>
                        </w:rPr>
                        <w:t>开始录音</w:t>
                      </w:r>
                      <w:r>
                        <w:rPr>
                          <w:rFonts w:ascii="Consolas" w:eastAsia="Consolas"/>
                          <w:color w:val="067C16"/>
                          <w:sz w:val="19"/>
                        </w:rPr>
                        <w:t>"</w:t>
                      </w:r>
                      <w:r>
                        <w:rPr>
                          <w:rFonts w:ascii="Consolas" w:eastAsia="Consolas"/>
                          <w:color w:val="070707"/>
                          <w:spacing w:val="-6"/>
                          <w:sz w:val="19"/>
                        </w:rPr>
                        <w:t xml:space="preserve">, </w:t>
                      </w:r>
                      <w:r>
                        <w:rPr>
                          <w:rFonts w:ascii="Consolas" w:eastAsia="Consolas"/>
                          <w:color w:val="660099"/>
                          <w:sz w:val="19"/>
                        </w:rPr>
                        <w:t>command</w:t>
                      </w:r>
                      <w:r>
                        <w:rPr>
                          <w:rFonts w:ascii="Consolas" w:eastAsia="Consolas"/>
                          <w:color w:val="070707"/>
                          <w:sz w:val="19"/>
                        </w:rPr>
                        <w:t xml:space="preserve">=start_recording) </w:t>
                      </w:r>
                      <w:r>
                        <w:rPr>
                          <w:rFonts w:ascii="Consolas" w:eastAsia="Consolas"/>
                          <w:color w:val="070707"/>
                          <w:spacing w:val="-2"/>
                          <w:sz w:val="19"/>
                        </w:rPr>
                        <w:t>start_button.pack()</w:t>
                      </w:r>
                    </w:p>
                    <w:p>
                      <w:pPr>
                        <w:spacing w:before="9"/>
                        <w:ind w:left="482" w:right="0" w:firstLine="0"/>
                        <w:jc w:val="left"/>
                        <w:rPr>
                          <w:sz w:val="19"/>
                        </w:rPr>
                      </w:pPr>
                      <w:r>
                        <w:rPr>
                          <w:rFonts w:ascii="Consolas" w:eastAsia="Consolas"/>
                          <w:color w:val="8B8B8B"/>
                          <w:spacing w:val="-7"/>
                          <w:sz w:val="19"/>
                        </w:rPr>
                        <w:t xml:space="preserve"># </w:t>
                      </w:r>
                      <w:r>
                        <w:rPr>
                          <w:color w:val="8B8B8B"/>
                          <w:spacing w:val="-2"/>
                          <w:sz w:val="19"/>
                        </w:rPr>
                        <w:t>添加停止录音按钮</w:t>
                      </w:r>
                    </w:p>
                    <w:p>
                      <w:pPr>
                        <w:spacing w:before="68" w:line="316" w:lineRule="auto"/>
                        <w:ind w:left="482" w:right="0" w:firstLine="0"/>
                        <w:jc w:val="left"/>
                        <w:rPr>
                          <w:rFonts w:ascii="Consolas" w:eastAsia="Consolas"/>
                          <w:sz w:val="19"/>
                        </w:rPr>
                      </w:pPr>
                      <w:r>
                        <w:rPr>
                          <w:rFonts w:ascii="Consolas" w:eastAsia="Consolas"/>
                          <w:color w:val="070707"/>
                          <w:sz w:val="19"/>
                        </w:rPr>
                        <w:t>stop_button</w:t>
                      </w:r>
                      <w:r>
                        <w:rPr>
                          <w:rFonts w:ascii="Consolas" w:eastAsia="Consolas"/>
                          <w:color w:val="070707"/>
                          <w:spacing w:val="-8"/>
                          <w:sz w:val="19"/>
                        </w:rPr>
                        <w:t xml:space="preserve"> = </w:t>
                      </w:r>
                      <w:r>
                        <w:rPr>
                          <w:rFonts w:ascii="Consolas" w:eastAsia="Consolas"/>
                          <w:color w:val="070707"/>
                          <w:sz w:val="19"/>
                        </w:rPr>
                        <w:t>tk.Button(root</w:t>
                      </w:r>
                      <w:r>
                        <w:rPr>
                          <w:rFonts w:ascii="Consolas" w:eastAsia="Consolas"/>
                          <w:color w:val="070707"/>
                          <w:spacing w:val="-4"/>
                          <w:sz w:val="19"/>
                        </w:rPr>
                        <w:t xml:space="preserve">, </w:t>
                      </w:r>
                      <w:r>
                        <w:rPr>
                          <w:rFonts w:ascii="Consolas" w:eastAsia="Consolas"/>
                          <w:color w:val="660099"/>
                          <w:sz w:val="19"/>
                        </w:rPr>
                        <w:t>text</w:t>
                      </w:r>
                      <w:r>
                        <w:rPr>
                          <w:rFonts w:ascii="Consolas" w:eastAsia="Consolas"/>
                          <w:color w:val="070707"/>
                          <w:sz w:val="19"/>
                        </w:rPr>
                        <w:t>=</w:t>
                      </w:r>
                      <w:r>
                        <w:rPr>
                          <w:rFonts w:ascii="Consolas" w:eastAsia="Consolas"/>
                          <w:color w:val="067C16"/>
                          <w:sz w:val="19"/>
                        </w:rPr>
                        <w:t>"</w:t>
                      </w:r>
                      <w:r>
                        <w:rPr>
                          <w:color w:val="067C16"/>
                          <w:sz w:val="19"/>
                        </w:rPr>
                        <w:t>停止录音</w:t>
                      </w:r>
                      <w:r>
                        <w:rPr>
                          <w:rFonts w:ascii="Consolas" w:eastAsia="Consolas"/>
                          <w:color w:val="067C16"/>
                          <w:sz w:val="19"/>
                        </w:rPr>
                        <w:t>"</w:t>
                      </w:r>
                      <w:r>
                        <w:rPr>
                          <w:rFonts w:ascii="Consolas" w:eastAsia="Consolas"/>
                          <w:color w:val="070707"/>
                          <w:spacing w:val="-6"/>
                          <w:sz w:val="19"/>
                        </w:rPr>
                        <w:t xml:space="preserve">, </w:t>
                      </w:r>
                      <w:r>
                        <w:rPr>
                          <w:rFonts w:ascii="Consolas" w:eastAsia="Consolas"/>
                          <w:color w:val="660099"/>
                          <w:sz w:val="19"/>
                        </w:rPr>
                        <w:t>command</w:t>
                      </w:r>
                      <w:r>
                        <w:rPr>
                          <w:rFonts w:ascii="Consolas" w:eastAsia="Consolas"/>
                          <w:color w:val="070707"/>
                          <w:sz w:val="19"/>
                        </w:rPr>
                        <w:t xml:space="preserve">=stop_recording) </w:t>
                      </w:r>
                      <w:r>
                        <w:rPr>
                          <w:rFonts w:ascii="Consolas" w:eastAsia="Consolas"/>
                          <w:color w:val="070707"/>
                          <w:spacing w:val="-2"/>
                          <w:sz w:val="19"/>
                        </w:rPr>
                        <w:t>stop_button.pack()</w:t>
                      </w:r>
                    </w:p>
                    <w:p>
                      <w:pPr>
                        <w:spacing w:before="9"/>
                        <w:ind w:left="482" w:right="0" w:firstLine="0"/>
                        <w:jc w:val="left"/>
                        <w:rPr>
                          <w:sz w:val="19"/>
                        </w:rPr>
                      </w:pPr>
                      <w:r>
                        <w:rPr>
                          <w:rFonts w:ascii="Consolas" w:eastAsia="Consolas"/>
                          <w:color w:val="8B8B8B"/>
                          <w:spacing w:val="-10"/>
                          <w:sz w:val="19"/>
                        </w:rPr>
                        <w:t xml:space="preserve"># </w:t>
                      </w:r>
                      <w:r>
                        <w:rPr>
                          <w:color w:val="8B8B8B"/>
                          <w:spacing w:val="-1"/>
                          <w:sz w:val="19"/>
                        </w:rPr>
                        <w:t>关联窗口关闭事件与退出主循环的函数</w:t>
                      </w:r>
                    </w:p>
                    <w:p>
                      <w:pPr>
                        <w:spacing w:before="79"/>
                        <w:ind w:left="482" w:right="0" w:firstLine="0"/>
                        <w:jc w:val="left"/>
                        <w:rPr>
                          <w:rFonts w:ascii="Consolas"/>
                          <w:sz w:val="19"/>
                        </w:rPr>
                      </w:pPr>
                      <w:r>
                        <w:rPr>
                          <w:rFonts w:ascii="Consolas"/>
                          <w:color w:val="070707"/>
                          <w:sz w:val="19"/>
                        </w:rPr>
                        <w:t>root.protocol(</w:t>
                      </w:r>
                      <w:r>
                        <w:rPr>
                          <w:rFonts w:ascii="Consolas"/>
                          <w:color w:val="067C16"/>
                          <w:sz w:val="19"/>
                        </w:rPr>
                        <w:t>"WM_DELETE_WINDOW"</w:t>
                      </w:r>
                      <w:r>
                        <w:rPr>
                          <w:rFonts w:ascii="Consolas"/>
                          <w:color w:val="070707"/>
                          <w:sz w:val="19"/>
                        </w:rPr>
                        <w:t>,</w:t>
                      </w:r>
                      <w:r>
                        <w:rPr>
                          <w:rFonts w:ascii="Consolas"/>
                          <w:color w:val="070707"/>
                          <w:spacing w:val="-15"/>
                          <w:sz w:val="19"/>
                        </w:rPr>
                        <w:t xml:space="preserve"> </w:t>
                      </w:r>
                      <w:r>
                        <w:rPr>
                          <w:rFonts w:ascii="Consolas"/>
                          <w:color w:val="070707"/>
                          <w:spacing w:val="-2"/>
                          <w:sz w:val="19"/>
                        </w:rPr>
                        <w:t>on_closing)</w:t>
                      </w:r>
                    </w:p>
                  </w:txbxContent>
                </v:textbox>
                <w10:wrap type="topAndBottom"/>
              </v:shape>
            </w:pict>
          </mc:Fallback>
        </mc:AlternateContent>
      </w:r>
      <w:r>
        <w:rPr>
          <w:color w:val="C00000"/>
          <w:spacing w:val="-2"/>
        </w:rPr>
        <w:t>VoiceChat.py</w:t>
      </w:r>
    </w:p>
    <w:p>
      <w:pPr>
        <w:spacing w:after="0"/>
        <w:sectPr>
          <w:pgSz w:w="11910" w:h="16840"/>
          <w:pgMar w:top="1480" w:right="1100" w:bottom="280" w:left="1200" w:header="720" w:footer="720" w:gutter="0"/>
          <w:cols w:space="720" w:num="1"/>
        </w:sectPr>
      </w:pPr>
    </w:p>
    <w:p>
      <w:pPr>
        <w:pStyle w:val="7"/>
        <w:ind w:left="105"/>
        <w:rPr>
          <w:rFonts w:ascii="黑体"/>
          <w:sz w:val="20"/>
        </w:rPr>
      </w:pPr>
      <w:r>
        <w:rPr>
          <w:rFonts w:ascii="黑体"/>
          <w:sz w:val="20"/>
        </w:rPr>
        <mc:AlternateContent>
          <mc:Choice Requires="wps">
            <w:drawing>
              <wp:inline distT="0" distB="0" distL="0" distR="0">
                <wp:extent cx="5896610" cy="3028950"/>
                <wp:effectExtent l="9525" t="0" r="0" b="9525"/>
                <wp:docPr id="27" name="Textbox 27"/>
                <wp:cNvGraphicFramePr/>
                <a:graphic xmlns:a="http://schemas.openxmlformats.org/drawingml/2006/main">
                  <a:graphicData uri="http://schemas.microsoft.com/office/word/2010/wordprocessingShape">
                    <wps:wsp>
                      <wps:cNvSpPr txBox="1"/>
                      <wps:spPr>
                        <a:xfrm>
                          <a:off x="0" y="0"/>
                          <a:ext cx="5896610" cy="3028950"/>
                        </a:xfrm>
                        <a:prstGeom prst="rect">
                          <a:avLst/>
                        </a:prstGeom>
                        <a:ln w="6096">
                          <a:solidFill>
                            <a:srgbClr val="000000"/>
                          </a:solidFill>
                          <a:prstDash val="solid"/>
                        </a:ln>
                      </wps:spPr>
                      <wps:txbx>
                        <w:txbxContent>
                          <w:p>
                            <w:pPr>
                              <w:pStyle w:val="7"/>
                              <w:rPr>
                                <w:rFonts w:ascii="黑体"/>
                                <w:b/>
                                <w:sz w:val="27"/>
                              </w:rPr>
                            </w:pPr>
                          </w:p>
                          <w:p>
                            <w:pPr>
                              <w:spacing w:before="0"/>
                              <w:ind w:left="482" w:right="0" w:firstLine="0"/>
                              <w:jc w:val="left"/>
                              <w:rPr>
                                <w:sz w:val="19"/>
                              </w:rPr>
                            </w:pPr>
                            <w:r>
                              <w:rPr>
                                <w:rFonts w:ascii="Consolas" w:eastAsia="Consolas"/>
                                <w:color w:val="070707"/>
                                <w:spacing w:val="-2"/>
                                <w:sz w:val="19"/>
                              </w:rPr>
                              <w:t>root.mainloop</w:t>
                            </w:r>
                            <w:r>
                              <w:rPr>
                                <w:rFonts w:ascii="Consolas" w:eastAsia="Consolas"/>
                                <w:color w:val="070707"/>
                                <w:spacing w:val="-4"/>
                                <w:sz w:val="19"/>
                              </w:rPr>
                              <w:t xml:space="preserve">() </w:t>
                            </w:r>
                            <w:r>
                              <w:rPr>
                                <w:rFonts w:ascii="Consolas" w:eastAsia="Consolas"/>
                                <w:color w:val="8B8B8B"/>
                                <w:spacing w:val="-6"/>
                                <w:sz w:val="19"/>
                              </w:rPr>
                              <w:t xml:space="preserve"># </w:t>
                            </w:r>
                            <w:r>
                              <w:rPr>
                                <w:color w:val="8B8B8B"/>
                                <w:spacing w:val="-7"/>
                                <w:sz w:val="19"/>
                              </w:rPr>
                              <w:t xml:space="preserve">运行 </w:t>
                            </w:r>
                            <w:r>
                              <w:rPr>
                                <w:rFonts w:ascii="Consolas" w:eastAsia="Consolas"/>
                                <w:color w:val="8B8B8B"/>
                                <w:spacing w:val="-2"/>
                                <w:sz w:val="19"/>
                              </w:rPr>
                              <w:t>GUI</w:t>
                            </w:r>
                            <w:r>
                              <w:rPr>
                                <w:rFonts w:ascii="Consolas" w:eastAsia="Consolas"/>
                                <w:color w:val="8B8B8B"/>
                                <w:spacing w:val="-56"/>
                                <w:sz w:val="19"/>
                              </w:rPr>
                              <w:t xml:space="preserve"> </w:t>
                            </w:r>
                            <w:r>
                              <w:rPr>
                                <w:color w:val="8B8B8B"/>
                                <w:spacing w:val="-5"/>
                                <w:sz w:val="19"/>
                              </w:rPr>
                              <w:t>主循环</w:t>
                            </w:r>
                          </w:p>
                          <w:p>
                            <w:pPr>
                              <w:pStyle w:val="7"/>
                              <w:spacing w:before="9"/>
                              <w:rPr>
                                <w:sz w:val="29"/>
                              </w:rPr>
                            </w:pPr>
                          </w:p>
                          <w:p>
                            <w:pPr>
                              <w:spacing w:before="0" w:line="331" w:lineRule="auto"/>
                              <w:ind w:left="482" w:right="6704" w:firstLine="0"/>
                              <w:jc w:val="left"/>
                              <w:rPr>
                                <w:rFonts w:ascii="Consolas" w:eastAsia="Consolas"/>
                                <w:sz w:val="19"/>
                              </w:rPr>
                            </w:pPr>
                            <w:r>
                              <w:rPr>
                                <w:rFonts w:ascii="Consolas" w:eastAsia="Consolas"/>
                                <w:color w:val="8B8B8B"/>
                                <w:sz w:val="19"/>
                              </w:rPr>
                              <w:t xml:space="preserve"># </w:t>
                            </w:r>
                            <w:r>
                              <w:rPr>
                                <w:color w:val="8B8B8B"/>
                                <w:sz w:val="19"/>
                              </w:rPr>
                              <w:t xml:space="preserve">关闭音频输入流 </w:t>
                            </w:r>
                            <w:r>
                              <w:rPr>
                                <w:rFonts w:ascii="Consolas" w:eastAsia="Consolas"/>
                                <w:color w:val="070707"/>
                                <w:spacing w:val="-2"/>
                                <w:sz w:val="19"/>
                              </w:rPr>
                              <w:t>stream.stop_stream() stream.close() audio.terminate()</w:t>
                            </w:r>
                          </w:p>
                          <w:p>
                            <w:pPr>
                              <w:pStyle w:val="7"/>
                              <w:rPr>
                                <w:rFonts w:ascii="Consolas"/>
                                <w:sz w:val="18"/>
                              </w:rPr>
                            </w:pPr>
                          </w:p>
                          <w:p>
                            <w:pPr>
                              <w:pStyle w:val="7"/>
                              <w:spacing w:before="8"/>
                              <w:rPr>
                                <w:rFonts w:ascii="Consolas"/>
                                <w:sz w:val="24"/>
                              </w:rPr>
                            </w:pPr>
                          </w:p>
                          <w:p>
                            <w:pPr>
                              <w:spacing w:before="0"/>
                              <w:ind w:left="482" w:right="0" w:firstLine="0"/>
                              <w:jc w:val="left"/>
                              <w:rPr>
                                <w:sz w:val="19"/>
                              </w:rPr>
                            </w:pPr>
                            <w:r>
                              <w:rPr>
                                <w:rFonts w:ascii="Consolas" w:eastAsia="Consolas"/>
                                <w:color w:val="8B8B8B"/>
                                <w:spacing w:val="-13"/>
                                <w:sz w:val="19"/>
                              </w:rPr>
                              <w:t xml:space="preserve"># </w:t>
                            </w:r>
                            <w:r>
                              <w:rPr>
                                <w:color w:val="8B8B8B"/>
                                <w:spacing w:val="-2"/>
                                <w:sz w:val="19"/>
                              </w:rPr>
                              <w:t>存入音频到本地</w:t>
                            </w:r>
                          </w:p>
                          <w:p>
                            <w:pPr>
                              <w:spacing w:before="79" w:line="336" w:lineRule="auto"/>
                              <w:ind w:left="861" w:right="3691" w:hanging="380"/>
                              <w:jc w:val="left"/>
                              <w:rPr>
                                <w:rFonts w:ascii="Consolas"/>
                                <w:sz w:val="19"/>
                              </w:rPr>
                            </w:pPr>
                            <w:r>
                              <w:rPr>
                                <w:rFonts w:ascii="Consolas"/>
                                <w:color w:val="0033B3"/>
                                <w:sz w:val="19"/>
                              </w:rPr>
                              <w:t>with</w:t>
                            </w:r>
                            <w:r>
                              <w:rPr>
                                <w:rFonts w:ascii="Consolas"/>
                                <w:color w:val="0033B3"/>
                                <w:spacing w:val="-9"/>
                                <w:sz w:val="19"/>
                              </w:rPr>
                              <w:t xml:space="preserve"> </w:t>
                            </w:r>
                            <w:r>
                              <w:rPr>
                                <w:rFonts w:ascii="Consolas"/>
                                <w:color w:val="000080"/>
                                <w:sz w:val="19"/>
                              </w:rPr>
                              <w:t>open</w:t>
                            </w:r>
                            <w:r>
                              <w:rPr>
                                <w:rFonts w:ascii="Consolas"/>
                                <w:color w:val="070707"/>
                                <w:sz w:val="19"/>
                              </w:rPr>
                              <w:t>(WAVE_OUTPUT_FILENAME,</w:t>
                            </w:r>
                            <w:r>
                              <w:rPr>
                                <w:rFonts w:ascii="Consolas"/>
                                <w:color w:val="070707"/>
                                <w:spacing w:val="-9"/>
                                <w:sz w:val="19"/>
                              </w:rPr>
                              <w:t xml:space="preserve"> </w:t>
                            </w:r>
                            <w:r>
                              <w:rPr>
                                <w:rFonts w:ascii="Consolas"/>
                                <w:color w:val="067C16"/>
                                <w:sz w:val="19"/>
                              </w:rPr>
                              <w:t>'rb'</w:t>
                            </w:r>
                            <w:r>
                              <w:rPr>
                                <w:rFonts w:ascii="Consolas"/>
                                <w:color w:val="070707"/>
                                <w:sz w:val="19"/>
                              </w:rPr>
                              <w:t>)</w:t>
                            </w:r>
                            <w:r>
                              <w:rPr>
                                <w:rFonts w:ascii="Consolas"/>
                                <w:color w:val="070707"/>
                                <w:spacing w:val="-12"/>
                                <w:sz w:val="19"/>
                              </w:rPr>
                              <w:t xml:space="preserve"> </w:t>
                            </w:r>
                            <w:r>
                              <w:rPr>
                                <w:rFonts w:ascii="Consolas"/>
                                <w:color w:val="0033B3"/>
                                <w:sz w:val="19"/>
                              </w:rPr>
                              <w:t>as</w:t>
                            </w:r>
                            <w:r>
                              <w:rPr>
                                <w:rFonts w:ascii="Consolas"/>
                                <w:color w:val="0033B3"/>
                                <w:spacing w:val="-12"/>
                                <w:sz w:val="19"/>
                              </w:rPr>
                              <w:t xml:space="preserve"> </w:t>
                            </w:r>
                            <w:r>
                              <w:rPr>
                                <w:rFonts w:ascii="Consolas"/>
                                <w:color w:val="070707"/>
                                <w:sz w:val="19"/>
                              </w:rPr>
                              <w:t>file: audio_data = file.read()</w:t>
                            </w:r>
                          </w:p>
                          <w:p>
                            <w:pPr>
                              <w:pStyle w:val="7"/>
                              <w:spacing w:before="8"/>
                              <w:rPr>
                                <w:rFonts w:ascii="Consolas"/>
                                <w:sz w:val="26"/>
                              </w:rPr>
                            </w:pPr>
                          </w:p>
                          <w:p>
                            <w:pPr>
                              <w:spacing w:before="1" w:line="336" w:lineRule="auto"/>
                              <w:ind w:left="482" w:right="5961" w:firstLine="0"/>
                              <w:jc w:val="left"/>
                              <w:rPr>
                                <w:rFonts w:ascii="Consolas"/>
                                <w:sz w:val="19"/>
                              </w:rPr>
                            </w:pPr>
                            <w:r>
                              <w:rPr>
                                <w:rFonts w:ascii="Consolas"/>
                                <w:color w:val="070707"/>
                                <w:spacing w:val="-2"/>
                                <w:sz w:val="19"/>
                              </w:rPr>
                              <w:t xml:space="preserve">send_audio(peer,audio_data) </w:t>
                            </w:r>
                            <w:r>
                              <w:rPr>
                                <w:rFonts w:ascii="Consolas"/>
                                <w:color w:val="0033B3"/>
                                <w:sz w:val="19"/>
                              </w:rPr>
                              <w:t>return True</w:t>
                            </w:r>
                          </w:p>
                        </w:txbxContent>
                      </wps:txbx>
                      <wps:bodyPr wrap="square" lIns="0" tIns="0" rIns="0" bIns="0" rtlCol="0">
                        <a:noAutofit/>
                      </wps:bodyPr>
                    </wps:wsp>
                  </a:graphicData>
                </a:graphic>
              </wp:inline>
            </w:drawing>
          </mc:Choice>
          <mc:Fallback>
            <w:pict>
              <v:shape id="Textbox 27" o:spid="_x0000_s1026" o:spt="202" type="#_x0000_t202" style="height:238.5pt;width:464.3pt;" filled="f" stroked="t" coordsize="21600,21600" o:gfxdata="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VjL99QAAAAFAQAA&#10;DwAAAAAAAAABACAAAAAiAAAAZHJzL2Rvd25yZXYueG1sUEsBAhQAFAAAAAgAh07iQC8Y2+7kAQAA&#10;2gMAAA4AAAAAAAAAAQAgAAAAIwEAAGRycy9lMm9Eb2MueG1sUEsFBgAAAAAGAAYAWQEAAHkFAAAA&#10;AA==&#10;">
                <v:fill on="f" focussize="0,0"/>
                <v:stroke weight="0.48pt" color="#000000" joinstyle="round"/>
                <v:imagedata o:title=""/>
                <o:lock v:ext="edit" aspectratio="f"/>
                <v:textbox inset="0mm,0mm,0mm,0mm">
                  <w:txbxContent>
                    <w:p>
                      <w:pPr>
                        <w:pStyle w:val="7"/>
                        <w:rPr>
                          <w:rFonts w:ascii="黑体"/>
                          <w:b/>
                          <w:sz w:val="27"/>
                        </w:rPr>
                      </w:pPr>
                    </w:p>
                    <w:p>
                      <w:pPr>
                        <w:spacing w:before="0"/>
                        <w:ind w:left="482" w:right="0" w:firstLine="0"/>
                        <w:jc w:val="left"/>
                        <w:rPr>
                          <w:sz w:val="19"/>
                        </w:rPr>
                      </w:pPr>
                      <w:r>
                        <w:rPr>
                          <w:rFonts w:ascii="Consolas" w:eastAsia="Consolas"/>
                          <w:color w:val="070707"/>
                          <w:spacing w:val="-2"/>
                          <w:sz w:val="19"/>
                        </w:rPr>
                        <w:t>root.mainloop</w:t>
                      </w:r>
                      <w:r>
                        <w:rPr>
                          <w:rFonts w:ascii="Consolas" w:eastAsia="Consolas"/>
                          <w:color w:val="070707"/>
                          <w:spacing w:val="-4"/>
                          <w:sz w:val="19"/>
                        </w:rPr>
                        <w:t xml:space="preserve">() </w:t>
                      </w:r>
                      <w:r>
                        <w:rPr>
                          <w:rFonts w:ascii="Consolas" w:eastAsia="Consolas"/>
                          <w:color w:val="8B8B8B"/>
                          <w:spacing w:val="-6"/>
                          <w:sz w:val="19"/>
                        </w:rPr>
                        <w:t xml:space="preserve"># </w:t>
                      </w:r>
                      <w:r>
                        <w:rPr>
                          <w:color w:val="8B8B8B"/>
                          <w:spacing w:val="-7"/>
                          <w:sz w:val="19"/>
                        </w:rPr>
                        <w:t xml:space="preserve">运行 </w:t>
                      </w:r>
                      <w:r>
                        <w:rPr>
                          <w:rFonts w:ascii="Consolas" w:eastAsia="Consolas"/>
                          <w:color w:val="8B8B8B"/>
                          <w:spacing w:val="-2"/>
                          <w:sz w:val="19"/>
                        </w:rPr>
                        <w:t>GUI</w:t>
                      </w:r>
                      <w:r>
                        <w:rPr>
                          <w:rFonts w:ascii="Consolas" w:eastAsia="Consolas"/>
                          <w:color w:val="8B8B8B"/>
                          <w:spacing w:val="-56"/>
                          <w:sz w:val="19"/>
                        </w:rPr>
                        <w:t xml:space="preserve"> </w:t>
                      </w:r>
                      <w:r>
                        <w:rPr>
                          <w:color w:val="8B8B8B"/>
                          <w:spacing w:val="-5"/>
                          <w:sz w:val="19"/>
                        </w:rPr>
                        <w:t>主循环</w:t>
                      </w:r>
                    </w:p>
                    <w:p>
                      <w:pPr>
                        <w:pStyle w:val="7"/>
                        <w:spacing w:before="9"/>
                        <w:rPr>
                          <w:sz w:val="29"/>
                        </w:rPr>
                      </w:pPr>
                    </w:p>
                    <w:p>
                      <w:pPr>
                        <w:spacing w:before="0" w:line="331" w:lineRule="auto"/>
                        <w:ind w:left="482" w:right="6704" w:firstLine="0"/>
                        <w:jc w:val="left"/>
                        <w:rPr>
                          <w:rFonts w:ascii="Consolas" w:eastAsia="Consolas"/>
                          <w:sz w:val="19"/>
                        </w:rPr>
                      </w:pPr>
                      <w:r>
                        <w:rPr>
                          <w:rFonts w:ascii="Consolas" w:eastAsia="Consolas"/>
                          <w:color w:val="8B8B8B"/>
                          <w:sz w:val="19"/>
                        </w:rPr>
                        <w:t xml:space="preserve"># </w:t>
                      </w:r>
                      <w:r>
                        <w:rPr>
                          <w:color w:val="8B8B8B"/>
                          <w:sz w:val="19"/>
                        </w:rPr>
                        <w:t xml:space="preserve">关闭音频输入流 </w:t>
                      </w:r>
                      <w:r>
                        <w:rPr>
                          <w:rFonts w:ascii="Consolas" w:eastAsia="Consolas"/>
                          <w:color w:val="070707"/>
                          <w:spacing w:val="-2"/>
                          <w:sz w:val="19"/>
                        </w:rPr>
                        <w:t>stream.stop_stream() stream.close() audio.terminate()</w:t>
                      </w:r>
                    </w:p>
                    <w:p>
                      <w:pPr>
                        <w:pStyle w:val="7"/>
                        <w:rPr>
                          <w:rFonts w:ascii="Consolas"/>
                          <w:sz w:val="18"/>
                        </w:rPr>
                      </w:pPr>
                    </w:p>
                    <w:p>
                      <w:pPr>
                        <w:pStyle w:val="7"/>
                        <w:spacing w:before="8"/>
                        <w:rPr>
                          <w:rFonts w:ascii="Consolas"/>
                          <w:sz w:val="24"/>
                        </w:rPr>
                      </w:pPr>
                    </w:p>
                    <w:p>
                      <w:pPr>
                        <w:spacing w:before="0"/>
                        <w:ind w:left="482" w:right="0" w:firstLine="0"/>
                        <w:jc w:val="left"/>
                        <w:rPr>
                          <w:sz w:val="19"/>
                        </w:rPr>
                      </w:pPr>
                      <w:r>
                        <w:rPr>
                          <w:rFonts w:ascii="Consolas" w:eastAsia="Consolas"/>
                          <w:color w:val="8B8B8B"/>
                          <w:spacing w:val="-13"/>
                          <w:sz w:val="19"/>
                        </w:rPr>
                        <w:t xml:space="preserve"># </w:t>
                      </w:r>
                      <w:r>
                        <w:rPr>
                          <w:color w:val="8B8B8B"/>
                          <w:spacing w:val="-2"/>
                          <w:sz w:val="19"/>
                        </w:rPr>
                        <w:t>存入音频到本地</w:t>
                      </w:r>
                    </w:p>
                    <w:p>
                      <w:pPr>
                        <w:spacing w:before="79" w:line="336" w:lineRule="auto"/>
                        <w:ind w:left="861" w:right="3691" w:hanging="380"/>
                        <w:jc w:val="left"/>
                        <w:rPr>
                          <w:rFonts w:ascii="Consolas"/>
                          <w:sz w:val="19"/>
                        </w:rPr>
                      </w:pPr>
                      <w:r>
                        <w:rPr>
                          <w:rFonts w:ascii="Consolas"/>
                          <w:color w:val="0033B3"/>
                          <w:sz w:val="19"/>
                        </w:rPr>
                        <w:t>with</w:t>
                      </w:r>
                      <w:r>
                        <w:rPr>
                          <w:rFonts w:ascii="Consolas"/>
                          <w:color w:val="0033B3"/>
                          <w:spacing w:val="-9"/>
                          <w:sz w:val="19"/>
                        </w:rPr>
                        <w:t xml:space="preserve"> </w:t>
                      </w:r>
                      <w:r>
                        <w:rPr>
                          <w:rFonts w:ascii="Consolas"/>
                          <w:color w:val="000080"/>
                          <w:sz w:val="19"/>
                        </w:rPr>
                        <w:t>open</w:t>
                      </w:r>
                      <w:r>
                        <w:rPr>
                          <w:rFonts w:ascii="Consolas"/>
                          <w:color w:val="070707"/>
                          <w:sz w:val="19"/>
                        </w:rPr>
                        <w:t>(WAVE_OUTPUT_FILENAME,</w:t>
                      </w:r>
                      <w:r>
                        <w:rPr>
                          <w:rFonts w:ascii="Consolas"/>
                          <w:color w:val="070707"/>
                          <w:spacing w:val="-9"/>
                          <w:sz w:val="19"/>
                        </w:rPr>
                        <w:t xml:space="preserve"> </w:t>
                      </w:r>
                      <w:r>
                        <w:rPr>
                          <w:rFonts w:ascii="Consolas"/>
                          <w:color w:val="067C16"/>
                          <w:sz w:val="19"/>
                        </w:rPr>
                        <w:t>'rb'</w:t>
                      </w:r>
                      <w:r>
                        <w:rPr>
                          <w:rFonts w:ascii="Consolas"/>
                          <w:color w:val="070707"/>
                          <w:sz w:val="19"/>
                        </w:rPr>
                        <w:t>)</w:t>
                      </w:r>
                      <w:r>
                        <w:rPr>
                          <w:rFonts w:ascii="Consolas"/>
                          <w:color w:val="070707"/>
                          <w:spacing w:val="-12"/>
                          <w:sz w:val="19"/>
                        </w:rPr>
                        <w:t xml:space="preserve"> </w:t>
                      </w:r>
                      <w:r>
                        <w:rPr>
                          <w:rFonts w:ascii="Consolas"/>
                          <w:color w:val="0033B3"/>
                          <w:sz w:val="19"/>
                        </w:rPr>
                        <w:t>as</w:t>
                      </w:r>
                      <w:r>
                        <w:rPr>
                          <w:rFonts w:ascii="Consolas"/>
                          <w:color w:val="0033B3"/>
                          <w:spacing w:val="-12"/>
                          <w:sz w:val="19"/>
                        </w:rPr>
                        <w:t xml:space="preserve"> </w:t>
                      </w:r>
                      <w:r>
                        <w:rPr>
                          <w:rFonts w:ascii="Consolas"/>
                          <w:color w:val="070707"/>
                          <w:sz w:val="19"/>
                        </w:rPr>
                        <w:t>file: audio_data = file.read()</w:t>
                      </w:r>
                    </w:p>
                    <w:p>
                      <w:pPr>
                        <w:pStyle w:val="7"/>
                        <w:spacing w:before="8"/>
                        <w:rPr>
                          <w:rFonts w:ascii="Consolas"/>
                          <w:sz w:val="26"/>
                        </w:rPr>
                      </w:pPr>
                    </w:p>
                    <w:p>
                      <w:pPr>
                        <w:spacing w:before="1" w:line="336" w:lineRule="auto"/>
                        <w:ind w:left="482" w:right="5961" w:firstLine="0"/>
                        <w:jc w:val="left"/>
                        <w:rPr>
                          <w:rFonts w:ascii="Consolas"/>
                          <w:sz w:val="19"/>
                        </w:rPr>
                      </w:pPr>
                      <w:r>
                        <w:rPr>
                          <w:rFonts w:ascii="Consolas"/>
                          <w:color w:val="070707"/>
                          <w:spacing w:val="-2"/>
                          <w:sz w:val="19"/>
                        </w:rPr>
                        <w:t xml:space="preserve">send_audio(peer,audio_data) </w:t>
                      </w:r>
                      <w:r>
                        <w:rPr>
                          <w:rFonts w:ascii="Consolas"/>
                          <w:color w:val="0033B3"/>
                          <w:sz w:val="19"/>
                        </w:rPr>
                        <w:t>return True</w:t>
                      </w:r>
                    </w:p>
                  </w:txbxContent>
                </v:textbox>
                <w10:wrap type="none"/>
                <w10:anchorlock/>
              </v:shape>
            </w:pict>
          </mc:Fallback>
        </mc:AlternateContent>
      </w:r>
    </w:p>
    <w:p>
      <w:pPr>
        <w:pStyle w:val="7"/>
        <w:spacing w:before="68" w:line="417" w:lineRule="auto"/>
        <w:ind w:left="218" w:right="3085"/>
      </w:pPr>
      <w:r>
        <w:rPr>
          <w:b/>
          <w:color w:val="070707"/>
          <w:spacing w:val="-2"/>
        </w:rPr>
        <w:t>实现功能：</w:t>
      </w:r>
      <w:r>
        <w:rPr>
          <w:color w:val="070707"/>
          <w:spacing w:val="-2"/>
        </w:rPr>
        <w:t>调用该函数开始录音并调用send_audio函数将音频发出去</w:t>
      </w:r>
      <w:r>
        <w:rPr>
          <w:b/>
          <w:spacing w:val="-2"/>
        </w:rPr>
        <w:t>参数说明：</w:t>
      </w:r>
      <w:r>
        <w:rPr>
          <w:spacing w:val="-2"/>
        </w:rPr>
        <w:t>peer(Peer类实例）</w:t>
      </w:r>
    </w:p>
    <w:p>
      <w:pPr>
        <w:pStyle w:val="7"/>
        <w:rPr>
          <w:sz w:val="20"/>
        </w:rPr>
      </w:pPr>
    </w:p>
    <w:p>
      <w:pPr>
        <w:pStyle w:val="7"/>
        <w:rPr>
          <w:sz w:val="10"/>
        </w:rPr>
      </w:pPr>
      <w:r>
        <mc:AlternateContent>
          <mc:Choice Requires="wps">
            <w:drawing>
              <wp:anchor distT="0" distB="0" distL="0" distR="0" simplePos="0" relativeHeight="251672576" behindDoc="1" locked="0" layoutInCell="1" allowOverlap="1">
                <wp:simplePos x="0" y="0"/>
                <wp:positionH relativeFrom="page">
                  <wp:posOffset>831850</wp:posOffset>
                </wp:positionH>
                <wp:positionV relativeFrom="paragraph">
                  <wp:posOffset>100330</wp:posOffset>
                </wp:positionV>
                <wp:extent cx="5896610" cy="923290"/>
                <wp:effectExtent l="0" t="0" r="0" b="0"/>
                <wp:wrapTopAndBottom/>
                <wp:docPr id="28" name="Textbox 28"/>
                <wp:cNvGraphicFramePr/>
                <a:graphic xmlns:a="http://schemas.openxmlformats.org/drawingml/2006/main">
                  <a:graphicData uri="http://schemas.microsoft.com/office/word/2010/wordprocessingShape">
                    <wps:wsp>
                      <wps:cNvSpPr txBox="1"/>
                      <wps:spPr>
                        <a:xfrm>
                          <a:off x="0" y="0"/>
                          <a:ext cx="5896610" cy="923290"/>
                        </a:xfrm>
                        <a:prstGeom prst="rect">
                          <a:avLst/>
                        </a:prstGeom>
                        <a:ln w="6096">
                          <a:solidFill>
                            <a:srgbClr val="000000"/>
                          </a:solidFill>
                          <a:prstDash val="solid"/>
                        </a:ln>
                      </wps:spPr>
                      <wps:txbx>
                        <w:txbxContent>
                          <w:p>
                            <w:pPr>
                              <w:spacing w:before="43"/>
                              <w:ind w:left="103" w:right="0" w:firstLine="0"/>
                              <w:jc w:val="left"/>
                              <w:rPr>
                                <w:rFonts w:ascii="Consolas"/>
                                <w:sz w:val="19"/>
                              </w:rPr>
                            </w:pPr>
                            <w:r>
                              <w:rPr>
                                <w:rFonts w:ascii="Consolas"/>
                                <w:color w:val="2E5395"/>
                                <w:sz w:val="19"/>
                              </w:rPr>
                              <w:t>def</w:t>
                            </w:r>
                            <w:r>
                              <w:rPr>
                                <w:rFonts w:ascii="Consolas"/>
                                <w:color w:val="2E5395"/>
                                <w:spacing w:val="-2"/>
                                <w:sz w:val="19"/>
                              </w:rPr>
                              <w:t xml:space="preserve"> </w:t>
                            </w:r>
                            <w:r>
                              <w:rPr>
                                <w:rFonts w:ascii="Consolas"/>
                                <w:color w:val="006179"/>
                                <w:spacing w:val="-2"/>
                                <w:sz w:val="19"/>
                              </w:rPr>
                              <w:t>send_audio</w:t>
                            </w:r>
                            <w:r>
                              <w:rPr>
                                <w:rFonts w:ascii="Consolas"/>
                                <w:color w:val="070707"/>
                                <w:spacing w:val="-2"/>
                                <w:sz w:val="19"/>
                              </w:rPr>
                              <w:t>(peer:</w:t>
                            </w:r>
                            <w:r>
                              <w:rPr>
                                <w:rFonts w:ascii="Consolas"/>
                                <w:spacing w:val="-2"/>
                                <w:sz w:val="19"/>
                              </w:rPr>
                              <w:t>Peer</w:t>
                            </w:r>
                            <w:r>
                              <w:rPr>
                                <w:rFonts w:ascii="Consolas"/>
                                <w:color w:val="070707"/>
                                <w:spacing w:val="-2"/>
                                <w:sz w:val="19"/>
                              </w:rPr>
                              <w:t>,audio_data):</w:t>
                            </w:r>
                          </w:p>
                          <w:p>
                            <w:pPr>
                              <w:spacing w:before="90"/>
                              <w:ind w:left="578" w:right="0" w:firstLine="0"/>
                              <w:jc w:val="left"/>
                              <w:rPr>
                                <w:rFonts w:ascii="Consolas"/>
                                <w:sz w:val="19"/>
                              </w:rPr>
                            </w:pPr>
                            <w:r>
                              <w:rPr>
                                <w:rFonts w:ascii="Consolas"/>
                                <w:color w:val="070707"/>
                                <w:spacing w:val="-5"/>
                                <w:sz w:val="19"/>
                              </w:rPr>
                              <w:t>...</w:t>
                            </w:r>
                          </w:p>
                          <w:p>
                            <w:pPr>
                              <w:spacing w:before="90" w:line="336" w:lineRule="auto"/>
                              <w:ind w:left="578" w:right="3499" w:firstLine="0"/>
                              <w:jc w:val="left"/>
                              <w:rPr>
                                <w:rFonts w:ascii="Consolas"/>
                                <w:sz w:val="19"/>
                              </w:rPr>
                            </w:pPr>
                            <w:r>
                              <w:rPr>
                                <w:rFonts w:ascii="Consolas"/>
                                <w:color w:val="070707"/>
                                <w:spacing w:val="-2"/>
                                <w:sz w:val="19"/>
                              </w:rPr>
                              <w:t>peer.send_data(conn,</w:t>
                            </w:r>
                            <w:r>
                              <w:rPr>
                                <w:rFonts w:ascii="Consolas"/>
                                <w:color w:val="067C16"/>
                                <w:spacing w:val="-2"/>
                                <w:sz w:val="19"/>
                              </w:rPr>
                              <w:t>'SEND_AUDIO'</w:t>
                            </w:r>
                            <w:r>
                              <w:rPr>
                                <w:rFonts w:ascii="Consolas"/>
                                <w:color w:val="070707"/>
                                <w:spacing w:val="-2"/>
                                <w:sz w:val="19"/>
                              </w:rPr>
                              <w:t>,</w:t>
                            </w:r>
                            <w:r>
                              <w:rPr>
                                <w:rFonts w:ascii="Consolas"/>
                                <w:color w:val="660099"/>
                                <w:spacing w:val="-2"/>
                                <w:sz w:val="19"/>
                              </w:rPr>
                              <w:t>data</w:t>
                            </w:r>
                            <w:r>
                              <w:rPr>
                                <w:rFonts w:ascii="Consolas"/>
                                <w:color w:val="070707"/>
                                <w:spacing w:val="-2"/>
                                <w:sz w:val="19"/>
                              </w:rPr>
                              <w:t xml:space="preserve">=audio_data) </w:t>
                            </w:r>
                            <w:r>
                              <w:rPr>
                                <w:rFonts w:ascii="Consolas"/>
                                <w:color w:val="0033B3"/>
                                <w:sz w:val="19"/>
                              </w:rPr>
                              <w:t>return True</w:t>
                            </w:r>
                          </w:p>
                        </w:txbxContent>
                      </wps:txbx>
                      <wps:bodyPr wrap="square" lIns="0" tIns="0" rIns="0" bIns="0" rtlCol="0">
                        <a:noAutofit/>
                      </wps:bodyPr>
                    </wps:wsp>
                  </a:graphicData>
                </a:graphic>
              </wp:anchor>
            </w:drawing>
          </mc:Choice>
          <mc:Fallback>
            <w:pict>
              <v:shape id="Textbox 28" o:spid="_x0000_s1026" o:spt="202" type="#_x0000_t202" style="position:absolute;left:0pt;margin-left:65.5pt;margin-top:7.9pt;height:72.7pt;width:464.3pt;mso-position-horizontal-relative:page;mso-wrap-distance-bottom:0pt;mso-wrap-distance-top:0pt;z-index:-251643904;mso-width-relative:page;mso-height-relative:page;" filled="f" stroked="t" coordsize="21600,21600" o:gfxdata="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DTvnvtYAAAALAQAA&#10;DwAAAAAAAAABACAAAAAiAAAAZHJzL2Rvd25yZXYueG1sUEsBAhQAFAAAAAgAh07iQMDezPziAQAA&#10;2QMAAA4AAAAAAAAAAQAgAAAAJQEAAGRycy9lMm9Eb2MueG1sUEsFBgAAAAAGAAYAWQEAAHkFAAAA&#10;AA==&#10;">
                <v:fill on="f" focussize="0,0"/>
                <v:stroke weight="0.48pt" color="#000000" joinstyle="round"/>
                <v:imagedata o:title=""/>
                <o:lock v:ext="edit" aspectratio="f"/>
                <v:textbox inset="0mm,0mm,0mm,0mm">
                  <w:txbxContent>
                    <w:p>
                      <w:pPr>
                        <w:spacing w:before="43"/>
                        <w:ind w:left="103" w:right="0" w:firstLine="0"/>
                        <w:jc w:val="left"/>
                        <w:rPr>
                          <w:rFonts w:ascii="Consolas"/>
                          <w:sz w:val="19"/>
                        </w:rPr>
                      </w:pPr>
                      <w:r>
                        <w:rPr>
                          <w:rFonts w:ascii="Consolas"/>
                          <w:color w:val="2E5395"/>
                          <w:sz w:val="19"/>
                        </w:rPr>
                        <w:t>def</w:t>
                      </w:r>
                      <w:r>
                        <w:rPr>
                          <w:rFonts w:ascii="Consolas"/>
                          <w:color w:val="2E5395"/>
                          <w:spacing w:val="-2"/>
                          <w:sz w:val="19"/>
                        </w:rPr>
                        <w:t xml:space="preserve"> </w:t>
                      </w:r>
                      <w:r>
                        <w:rPr>
                          <w:rFonts w:ascii="Consolas"/>
                          <w:color w:val="006179"/>
                          <w:spacing w:val="-2"/>
                          <w:sz w:val="19"/>
                        </w:rPr>
                        <w:t>send_audio</w:t>
                      </w:r>
                      <w:r>
                        <w:rPr>
                          <w:rFonts w:ascii="Consolas"/>
                          <w:color w:val="070707"/>
                          <w:spacing w:val="-2"/>
                          <w:sz w:val="19"/>
                        </w:rPr>
                        <w:t>(peer:</w:t>
                      </w:r>
                      <w:r>
                        <w:rPr>
                          <w:rFonts w:ascii="Consolas"/>
                          <w:spacing w:val="-2"/>
                          <w:sz w:val="19"/>
                        </w:rPr>
                        <w:t>Peer</w:t>
                      </w:r>
                      <w:r>
                        <w:rPr>
                          <w:rFonts w:ascii="Consolas"/>
                          <w:color w:val="070707"/>
                          <w:spacing w:val="-2"/>
                          <w:sz w:val="19"/>
                        </w:rPr>
                        <w:t>,audio_data):</w:t>
                      </w:r>
                    </w:p>
                    <w:p>
                      <w:pPr>
                        <w:spacing w:before="90"/>
                        <w:ind w:left="578" w:right="0" w:firstLine="0"/>
                        <w:jc w:val="left"/>
                        <w:rPr>
                          <w:rFonts w:ascii="Consolas"/>
                          <w:sz w:val="19"/>
                        </w:rPr>
                      </w:pPr>
                      <w:r>
                        <w:rPr>
                          <w:rFonts w:ascii="Consolas"/>
                          <w:color w:val="070707"/>
                          <w:spacing w:val="-5"/>
                          <w:sz w:val="19"/>
                        </w:rPr>
                        <w:t>...</w:t>
                      </w:r>
                    </w:p>
                    <w:p>
                      <w:pPr>
                        <w:spacing w:before="90" w:line="336" w:lineRule="auto"/>
                        <w:ind w:left="578" w:right="3499" w:firstLine="0"/>
                        <w:jc w:val="left"/>
                        <w:rPr>
                          <w:rFonts w:ascii="Consolas"/>
                          <w:sz w:val="19"/>
                        </w:rPr>
                      </w:pPr>
                      <w:r>
                        <w:rPr>
                          <w:rFonts w:ascii="Consolas"/>
                          <w:color w:val="070707"/>
                          <w:spacing w:val="-2"/>
                          <w:sz w:val="19"/>
                        </w:rPr>
                        <w:t>peer.send_data(conn,</w:t>
                      </w:r>
                      <w:r>
                        <w:rPr>
                          <w:rFonts w:ascii="Consolas"/>
                          <w:color w:val="067C16"/>
                          <w:spacing w:val="-2"/>
                          <w:sz w:val="19"/>
                        </w:rPr>
                        <w:t>'SEND_AUDIO'</w:t>
                      </w:r>
                      <w:r>
                        <w:rPr>
                          <w:rFonts w:ascii="Consolas"/>
                          <w:color w:val="070707"/>
                          <w:spacing w:val="-2"/>
                          <w:sz w:val="19"/>
                        </w:rPr>
                        <w:t>,</w:t>
                      </w:r>
                      <w:r>
                        <w:rPr>
                          <w:rFonts w:ascii="Consolas"/>
                          <w:color w:val="660099"/>
                          <w:spacing w:val="-2"/>
                          <w:sz w:val="19"/>
                        </w:rPr>
                        <w:t>data</w:t>
                      </w:r>
                      <w:r>
                        <w:rPr>
                          <w:rFonts w:ascii="Consolas"/>
                          <w:color w:val="070707"/>
                          <w:spacing w:val="-2"/>
                          <w:sz w:val="19"/>
                        </w:rPr>
                        <w:t xml:space="preserve">=audio_data) </w:t>
                      </w:r>
                      <w:r>
                        <w:rPr>
                          <w:rFonts w:ascii="Consolas"/>
                          <w:color w:val="0033B3"/>
                          <w:sz w:val="19"/>
                        </w:rPr>
                        <w:t>return True</w:t>
                      </w:r>
                    </w:p>
                  </w:txbxContent>
                </v:textbox>
                <w10:wrap type="topAndBottom"/>
              </v:shape>
            </w:pict>
          </mc:Fallback>
        </mc:AlternateContent>
      </w:r>
    </w:p>
    <w:p>
      <w:pPr>
        <w:pStyle w:val="7"/>
        <w:spacing w:before="105" w:line="417" w:lineRule="auto"/>
        <w:ind w:left="218" w:right="2559"/>
      </w:pPr>
      <w:r>
        <w:rPr>
          <w:b/>
          <w:color w:val="070707"/>
          <w:spacing w:val="-2"/>
        </w:rPr>
        <w:t>实现功能：</w:t>
      </w:r>
      <w:r>
        <w:rPr>
          <w:color w:val="070707"/>
          <w:spacing w:val="-2"/>
        </w:rPr>
        <w:t>通过调用Peer的send_data方法将音频数据加密发送至对方节点</w:t>
      </w:r>
      <w:r>
        <w:rPr>
          <w:b/>
          <w:spacing w:val="-2"/>
        </w:rPr>
        <w:t>参数说明：</w:t>
      </w:r>
      <w:r>
        <w:rPr>
          <w:spacing w:val="-2"/>
        </w:rPr>
        <w:t>peer(Peer类实例）、audio_data(音频数据)</w:t>
      </w:r>
    </w:p>
    <w:p>
      <w:pPr>
        <w:pStyle w:val="7"/>
        <w:spacing w:before="12"/>
        <w:rPr>
          <w:sz w:val="29"/>
        </w:rPr>
      </w:pPr>
      <w:r>
        <mc:AlternateContent>
          <mc:Choice Requires="wps">
            <w:drawing>
              <wp:anchor distT="0" distB="0" distL="0" distR="0" simplePos="0" relativeHeight="251673600" behindDoc="1" locked="0" layoutInCell="1" allowOverlap="1">
                <wp:simplePos x="0" y="0"/>
                <wp:positionH relativeFrom="page">
                  <wp:posOffset>831850</wp:posOffset>
                </wp:positionH>
                <wp:positionV relativeFrom="paragraph">
                  <wp:posOffset>261620</wp:posOffset>
                </wp:positionV>
                <wp:extent cx="5896610" cy="527050"/>
                <wp:effectExtent l="0" t="0" r="0" b="0"/>
                <wp:wrapTopAndBottom/>
                <wp:docPr id="29" name="Textbox 29"/>
                <wp:cNvGraphicFramePr/>
                <a:graphic xmlns:a="http://schemas.openxmlformats.org/drawingml/2006/main">
                  <a:graphicData uri="http://schemas.microsoft.com/office/word/2010/wordprocessingShape">
                    <wps:wsp>
                      <wps:cNvSpPr txBox="1"/>
                      <wps:spPr>
                        <a:xfrm>
                          <a:off x="0" y="0"/>
                          <a:ext cx="5896610" cy="527050"/>
                        </a:xfrm>
                        <a:prstGeom prst="rect">
                          <a:avLst/>
                        </a:prstGeom>
                        <a:ln w="6096">
                          <a:solidFill>
                            <a:srgbClr val="000000"/>
                          </a:solidFill>
                          <a:prstDash val="solid"/>
                        </a:ln>
                      </wps:spPr>
                      <wps:txbx>
                        <w:txbxContent>
                          <w:p>
                            <w:pPr>
                              <w:spacing w:before="44" w:line="336" w:lineRule="auto"/>
                              <w:ind w:left="482" w:right="5961" w:hanging="380"/>
                              <w:jc w:val="left"/>
                              <w:rPr>
                                <w:rFonts w:ascii="Consolas"/>
                                <w:sz w:val="19"/>
                              </w:rPr>
                            </w:pPr>
                            <w:r>
                              <w:rPr>
                                <w:rFonts w:ascii="Consolas"/>
                                <w:color w:val="0033B3"/>
                                <w:sz w:val="19"/>
                              </w:rPr>
                              <w:t>def</w:t>
                            </w:r>
                            <w:r>
                              <w:rPr>
                                <w:rFonts w:ascii="Consolas"/>
                                <w:color w:val="0033B3"/>
                                <w:spacing w:val="-27"/>
                                <w:sz w:val="19"/>
                              </w:rPr>
                              <w:t xml:space="preserve"> </w:t>
                            </w:r>
                            <w:r>
                              <w:rPr>
                                <w:rFonts w:ascii="Consolas"/>
                                <w:color w:val="006179"/>
                                <w:sz w:val="19"/>
                              </w:rPr>
                              <w:t>audio_output</w:t>
                            </w:r>
                            <w:r>
                              <w:rPr>
                                <w:rFonts w:ascii="Consolas"/>
                                <w:color w:val="070707"/>
                                <w:sz w:val="19"/>
                              </w:rPr>
                              <w:t xml:space="preserve">(audio_data): </w:t>
                            </w:r>
                            <w:r>
                              <w:rPr>
                                <w:rFonts w:ascii="Consolas"/>
                                <w:color w:val="0033B3"/>
                                <w:sz w:val="19"/>
                              </w:rPr>
                              <w:t xml:space="preserve">return </w:t>
                            </w:r>
                            <w:r>
                              <w:rPr>
                                <w:rFonts w:ascii="Consolas"/>
                                <w:color w:val="070707"/>
                                <w:sz w:val="19"/>
                              </w:rPr>
                              <w:t>output_filepath</w:t>
                            </w:r>
                          </w:p>
                        </w:txbxContent>
                      </wps:txbx>
                      <wps:bodyPr wrap="square" lIns="0" tIns="0" rIns="0" bIns="0" rtlCol="0">
                        <a:noAutofit/>
                      </wps:bodyPr>
                    </wps:wsp>
                  </a:graphicData>
                </a:graphic>
              </wp:anchor>
            </w:drawing>
          </mc:Choice>
          <mc:Fallback>
            <w:pict>
              <v:shape id="Textbox 29" o:spid="_x0000_s1026" o:spt="202" type="#_x0000_t202" style="position:absolute;left:0pt;margin-left:65.5pt;margin-top:20.6pt;height:41.5pt;width:464.3pt;mso-position-horizontal-relative:page;mso-wrap-distance-bottom:0pt;mso-wrap-distance-top:0pt;z-index:-251642880;mso-width-relative:page;mso-height-relative:page;" filled="f" stroked="t" coordsize="21600,21600" o:gfxdata="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HEQVu2AAAAAsB&#10;AAAPAAAAAAAAAAEAIAAAACIAAABkcnMvZG93bnJldi54bWxQSwECFAAUAAAACACHTuJA9HoXA+IB&#10;AADZAwAADgAAAAAAAAABACAAAAAnAQAAZHJzL2Uyb0RvYy54bWxQSwUGAAAAAAYABgBZAQAAewUA&#10;AAAA&#10;">
                <v:fill on="f" focussize="0,0"/>
                <v:stroke weight="0.48pt" color="#000000" joinstyle="round"/>
                <v:imagedata o:title=""/>
                <o:lock v:ext="edit" aspectratio="f"/>
                <v:textbox inset="0mm,0mm,0mm,0mm">
                  <w:txbxContent>
                    <w:p>
                      <w:pPr>
                        <w:spacing w:before="44" w:line="336" w:lineRule="auto"/>
                        <w:ind w:left="482" w:right="5961" w:hanging="380"/>
                        <w:jc w:val="left"/>
                        <w:rPr>
                          <w:rFonts w:ascii="Consolas"/>
                          <w:sz w:val="19"/>
                        </w:rPr>
                      </w:pPr>
                      <w:r>
                        <w:rPr>
                          <w:rFonts w:ascii="Consolas"/>
                          <w:color w:val="0033B3"/>
                          <w:sz w:val="19"/>
                        </w:rPr>
                        <w:t>def</w:t>
                      </w:r>
                      <w:r>
                        <w:rPr>
                          <w:rFonts w:ascii="Consolas"/>
                          <w:color w:val="0033B3"/>
                          <w:spacing w:val="-27"/>
                          <w:sz w:val="19"/>
                        </w:rPr>
                        <w:t xml:space="preserve"> </w:t>
                      </w:r>
                      <w:r>
                        <w:rPr>
                          <w:rFonts w:ascii="Consolas"/>
                          <w:color w:val="006179"/>
                          <w:sz w:val="19"/>
                        </w:rPr>
                        <w:t>audio_output</w:t>
                      </w:r>
                      <w:r>
                        <w:rPr>
                          <w:rFonts w:ascii="Consolas"/>
                          <w:color w:val="070707"/>
                          <w:sz w:val="19"/>
                        </w:rPr>
                        <w:t xml:space="preserve">(audio_data): </w:t>
                      </w:r>
                      <w:r>
                        <w:rPr>
                          <w:rFonts w:ascii="Consolas"/>
                          <w:color w:val="0033B3"/>
                          <w:sz w:val="19"/>
                        </w:rPr>
                        <w:t xml:space="preserve">return </w:t>
                      </w:r>
                      <w:r>
                        <w:rPr>
                          <w:rFonts w:ascii="Consolas"/>
                          <w:color w:val="070707"/>
                          <w:sz w:val="19"/>
                        </w:rPr>
                        <w:t>output_filepath</w:t>
                      </w:r>
                    </w:p>
                  </w:txbxContent>
                </v:textbox>
                <w10:wrap type="topAndBottom"/>
              </v:shape>
            </w:pict>
          </mc:Fallback>
        </mc:AlternateContent>
      </w:r>
    </w:p>
    <w:p>
      <w:pPr>
        <w:spacing w:before="103" w:line="417" w:lineRule="auto"/>
        <w:ind w:left="218" w:right="6127" w:firstLine="0"/>
        <w:jc w:val="left"/>
        <w:rPr>
          <w:sz w:val="21"/>
        </w:rPr>
      </w:pPr>
      <w:r>
        <w:rPr>
          <w:b/>
          <w:color w:val="070707"/>
          <w:spacing w:val="-2"/>
          <w:sz w:val="21"/>
        </w:rPr>
        <w:t>实现功能：</w:t>
      </w:r>
      <w:r>
        <w:rPr>
          <w:color w:val="070707"/>
          <w:spacing w:val="-2"/>
          <w:sz w:val="21"/>
        </w:rPr>
        <w:t>接收到音频数据后输出</w:t>
      </w:r>
      <w:r>
        <w:rPr>
          <w:b/>
          <w:spacing w:val="-2"/>
          <w:sz w:val="21"/>
        </w:rPr>
        <w:t>参数说明：</w:t>
      </w:r>
      <w:r>
        <w:rPr>
          <w:spacing w:val="-2"/>
          <w:sz w:val="21"/>
        </w:rPr>
        <w:t>audio_data(音频数据))</w:t>
      </w:r>
    </w:p>
    <w:p>
      <w:pPr>
        <w:pStyle w:val="7"/>
        <w:spacing w:before="1"/>
        <w:rPr>
          <w:sz w:val="27"/>
        </w:rPr>
      </w:pPr>
    </w:p>
    <w:p>
      <w:pPr>
        <w:spacing w:before="0"/>
        <w:ind w:left="218" w:right="0" w:firstLine="0"/>
        <w:jc w:val="left"/>
        <w:rPr>
          <w:b/>
          <w:sz w:val="28"/>
        </w:rPr>
      </w:pPr>
      <w:r>
        <w:rPr>
          <w:b/>
          <w:color w:val="FF0000"/>
          <w:spacing w:val="-5"/>
          <w:sz w:val="28"/>
        </w:rPr>
        <w:t>信息隐藏算法</w:t>
      </w:r>
    </w:p>
    <w:p>
      <w:pPr>
        <w:spacing w:before="135"/>
        <w:ind w:left="218" w:right="0" w:firstLine="0"/>
        <w:jc w:val="left"/>
        <w:rPr>
          <w:b/>
          <w:sz w:val="24"/>
        </w:rPr>
      </w:pPr>
      <w:r>
        <w:rPr>
          <w:rFonts w:ascii="Consolas" w:eastAsia="Consolas"/>
          <w:b/>
          <w:spacing w:val="-2"/>
          <w:sz w:val="24"/>
        </w:rPr>
        <w:t>ImageSent</w:t>
      </w:r>
      <w:r>
        <w:rPr>
          <w:rFonts w:ascii="Consolas" w:eastAsia="Consolas"/>
          <w:b/>
          <w:spacing w:val="-58"/>
          <w:sz w:val="24"/>
        </w:rPr>
        <w:t xml:space="preserve"> </w:t>
      </w:r>
      <w:r>
        <w:rPr>
          <w:b/>
          <w:spacing w:val="-6"/>
          <w:sz w:val="24"/>
        </w:rPr>
        <w:t>文件</w:t>
      </w:r>
    </w:p>
    <w:p>
      <w:pPr>
        <w:pStyle w:val="7"/>
        <w:spacing w:before="7"/>
        <w:rPr>
          <w:b/>
          <w:sz w:val="22"/>
        </w:rPr>
      </w:pPr>
      <w:r>
        <mc:AlternateContent>
          <mc:Choice Requires="wps">
            <w:drawing>
              <wp:anchor distT="0" distB="0" distL="0" distR="0" simplePos="0" relativeHeight="251673600" behindDoc="1" locked="0" layoutInCell="1" allowOverlap="1">
                <wp:simplePos x="0" y="0"/>
                <wp:positionH relativeFrom="page">
                  <wp:posOffset>831850</wp:posOffset>
                </wp:positionH>
                <wp:positionV relativeFrom="paragraph">
                  <wp:posOffset>201295</wp:posOffset>
                </wp:positionV>
                <wp:extent cx="5896610" cy="803910"/>
                <wp:effectExtent l="0" t="0" r="0" b="0"/>
                <wp:wrapTopAndBottom/>
                <wp:docPr id="30" name="Textbox 30"/>
                <wp:cNvGraphicFramePr/>
                <a:graphic xmlns:a="http://schemas.openxmlformats.org/drawingml/2006/main">
                  <a:graphicData uri="http://schemas.microsoft.com/office/word/2010/wordprocessingShape">
                    <wps:wsp>
                      <wps:cNvSpPr txBox="1"/>
                      <wps:spPr>
                        <a:xfrm>
                          <a:off x="0" y="0"/>
                          <a:ext cx="5896610" cy="803910"/>
                        </a:xfrm>
                        <a:prstGeom prst="rect">
                          <a:avLst/>
                        </a:prstGeom>
                        <a:ln w="6096">
                          <a:solidFill>
                            <a:srgbClr val="000000"/>
                          </a:solidFill>
                          <a:prstDash val="solid"/>
                        </a:ln>
                      </wps:spPr>
                      <wps:txbx>
                        <w:txbxContent>
                          <w:p>
                            <w:pPr>
                              <w:pStyle w:val="7"/>
                              <w:spacing w:before="33" w:line="304" w:lineRule="auto"/>
                              <w:ind w:left="312" w:right="5961" w:hanging="209"/>
                              <w:rPr>
                                <w:rFonts w:ascii="Consolas"/>
                              </w:rPr>
                            </w:pPr>
                            <w:r>
                              <w:rPr>
                                <w:rFonts w:ascii="Consolas"/>
                                <w:color w:val="2E5395"/>
                              </w:rPr>
                              <w:t>def</w:t>
                            </w:r>
                            <w:r>
                              <w:rPr>
                                <w:rFonts w:ascii="Consolas"/>
                                <w:color w:val="2E5395"/>
                                <w:spacing w:val="-29"/>
                              </w:rPr>
                              <w:t xml:space="preserve"> </w:t>
                            </w:r>
                            <w:r>
                              <w:rPr>
                                <w:rFonts w:ascii="Consolas"/>
                                <w:color w:val="2E5395"/>
                              </w:rPr>
                              <w:t xml:space="preserve">select_image(event): </w:t>
                            </w:r>
                            <w:r>
                              <w:rPr>
                                <w:rFonts w:ascii="Consolas"/>
                                <w:color w:val="2E5395"/>
                                <w:spacing w:val="-2"/>
                              </w:rPr>
                              <w:t>return</w:t>
                            </w:r>
                          </w:p>
                          <w:p>
                            <w:pPr>
                              <w:pStyle w:val="7"/>
                              <w:spacing w:line="257" w:lineRule="exact"/>
                              <w:ind w:left="312"/>
                            </w:pPr>
                            <w:r>
                              <w:rPr>
                                <w:rFonts w:ascii="Consolas" w:eastAsia="Consolas"/>
                                <w:spacing w:val="-2"/>
                              </w:rPr>
                              <w:t>#</w:t>
                            </w:r>
                            <w:r>
                              <w:rPr>
                                <w:spacing w:val="-3"/>
                              </w:rPr>
                              <w:t>实现选择本地图片文件的功能</w:t>
                            </w:r>
                          </w:p>
                          <w:p>
                            <w:pPr>
                              <w:pStyle w:val="7"/>
                              <w:spacing w:before="43"/>
                              <w:ind w:left="312"/>
                            </w:pPr>
                            <w:r>
                              <w:rPr>
                                <w:spacing w:val="18"/>
                              </w:rPr>
                              <w:t xml:space="preserve">参数： </w:t>
                            </w:r>
                            <w:r>
                              <w:rPr>
                                <w:rFonts w:ascii="Consolas" w:eastAsia="Consolas"/>
                              </w:rPr>
                              <w:t>image_path</w:t>
                            </w:r>
                            <w:r>
                              <w:rPr>
                                <w:spacing w:val="-1"/>
                              </w:rPr>
                              <w:t>：保存选择图片文件的路径</w:t>
                            </w:r>
                          </w:p>
                        </w:txbxContent>
                      </wps:txbx>
                      <wps:bodyPr wrap="square" lIns="0" tIns="0" rIns="0" bIns="0" rtlCol="0">
                        <a:noAutofit/>
                      </wps:bodyPr>
                    </wps:wsp>
                  </a:graphicData>
                </a:graphic>
              </wp:anchor>
            </w:drawing>
          </mc:Choice>
          <mc:Fallback>
            <w:pict>
              <v:shape id="Textbox 30" o:spid="_x0000_s1026" o:spt="202" type="#_x0000_t202" style="position:absolute;left:0pt;margin-left:65.5pt;margin-top:15.85pt;height:63.3pt;width:464.3pt;mso-position-horizontal-relative:page;mso-wrap-distance-bottom:0pt;mso-wrap-distance-top:0pt;z-index:-251642880;mso-width-relative:page;mso-height-relative:page;" filled="f" stroked="t" coordsize="21600,21600" o:gfxdata="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LZMy/XAAAACwEAAA8A&#10;AAAAAAAAAQAgAAAAIgAAAGRycy9kb3ducmV2LnhtbFBLAQIUABQAAAAIAIdO4kCudf3Y3wEAANkD&#10;AAAOAAAAAAAAAAEAIAAAACYBAABkcnMvZTJvRG9jLnhtbFBLBQYAAAAABgAGAFkBAAB3BQAAAAA=&#10;">
                <v:fill on="f" focussize="0,0"/>
                <v:stroke weight="0.48pt" color="#000000" joinstyle="round"/>
                <v:imagedata o:title=""/>
                <o:lock v:ext="edit" aspectratio="f"/>
                <v:textbox inset="0mm,0mm,0mm,0mm">
                  <w:txbxContent>
                    <w:p>
                      <w:pPr>
                        <w:pStyle w:val="7"/>
                        <w:spacing w:before="33" w:line="304" w:lineRule="auto"/>
                        <w:ind w:left="312" w:right="5961" w:hanging="209"/>
                        <w:rPr>
                          <w:rFonts w:ascii="Consolas"/>
                        </w:rPr>
                      </w:pPr>
                      <w:r>
                        <w:rPr>
                          <w:rFonts w:ascii="Consolas"/>
                          <w:color w:val="2E5395"/>
                        </w:rPr>
                        <w:t>def</w:t>
                      </w:r>
                      <w:r>
                        <w:rPr>
                          <w:rFonts w:ascii="Consolas"/>
                          <w:color w:val="2E5395"/>
                          <w:spacing w:val="-29"/>
                        </w:rPr>
                        <w:t xml:space="preserve"> </w:t>
                      </w:r>
                      <w:r>
                        <w:rPr>
                          <w:rFonts w:ascii="Consolas"/>
                          <w:color w:val="2E5395"/>
                        </w:rPr>
                        <w:t xml:space="preserve">select_image(event): </w:t>
                      </w:r>
                      <w:r>
                        <w:rPr>
                          <w:rFonts w:ascii="Consolas"/>
                          <w:color w:val="2E5395"/>
                          <w:spacing w:val="-2"/>
                        </w:rPr>
                        <w:t>return</w:t>
                      </w:r>
                    </w:p>
                    <w:p>
                      <w:pPr>
                        <w:pStyle w:val="7"/>
                        <w:spacing w:line="257" w:lineRule="exact"/>
                        <w:ind w:left="312"/>
                      </w:pPr>
                      <w:r>
                        <w:rPr>
                          <w:rFonts w:ascii="Consolas" w:eastAsia="Consolas"/>
                          <w:spacing w:val="-2"/>
                        </w:rPr>
                        <w:t>#</w:t>
                      </w:r>
                      <w:r>
                        <w:rPr>
                          <w:spacing w:val="-3"/>
                        </w:rPr>
                        <w:t>实现选择本地图片文件的功能</w:t>
                      </w:r>
                    </w:p>
                    <w:p>
                      <w:pPr>
                        <w:pStyle w:val="7"/>
                        <w:spacing w:before="43"/>
                        <w:ind w:left="312"/>
                      </w:pPr>
                      <w:r>
                        <w:rPr>
                          <w:spacing w:val="18"/>
                        </w:rPr>
                        <w:t xml:space="preserve">参数： </w:t>
                      </w:r>
                      <w:r>
                        <w:rPr>
                          <w:rFonts w:ascii="Consolas" w:eastAsia="Consolas"/>
                        </w:rPr>
                        <w:t>image_path</w:t>
                      </w:r>
                      <w:r>
                        <w:rPr>
                          <w:spacing w:val="-1"/>
                        </w:rPr>
                        <w:t>：保存选择图片文件的路径</w:t>
                      </w:r>
                    </w:p>
                  </w:txbxContent>
                </v:textbox>
                <w10:wrap type="topAndBottom"/>
              </v:shape>
            </w:pict>
          </mc:Fallback>
        </mc:AlternateContent>
      </w:r>
    </w:p>
    <w:p>
      <w:pPr>
        <w:spacing w:after="0"/>
        <w:rPr>
          <w:sz w:val="22"/>
        </w:rPr>
        <w:sectPr>
          <w:pgSz w:w="11910" w:h="16840"/>
          <w:pgMar w:top="1420" w:right="1100" w:bottom="280" w:left="1200" w:header="720" w:footer="720" w:gutter="0"/>
          <w:cols w:space="720" w:num="1"/>
        </w:sectPr>
      </w:pPr>
    </w:p>
    <w:p>
      <w:pPr>
        <w:pStyle w:val="7"/>
        <w:ind w:left="105"/>
        <w:rPr>
          <w:sz w:val="20"/>
        </w:rPr>
      </w:pPr>
      <w:r>
        <w:rPr>
          <w:sz w:val="20"/>
        </w:rPr>
        <mc:AlternateContent>
          <mc:Choice Requires="wps">
            <w:drawing>
              <wp:inline distT="0" distB="0" distL="0" distR="0">
                <wp:extent cx="5896610" cy="798830"/>
                <wp:effectExtent l="9525" t="0" r="0" b="10795"/>
                <wp:docPr id="31" name="Textbox 31"/>
                <wp:cNvGraphicFramePr/>
                <a:graphic xmlns:a="http://schemas.openxmlformats.org/drawingml/2006/main">
                  <a:graphicData uri="http://schemas.microsoft.com/office/word/2010/wordprocessingShape">
                    <wps:wsp>
                      <wps:cNvSpPr txBox="1"/>
                      <wps:spPr>
                        <a:xfrm>
                          <a:off x="0" y="0"/>
                          <a:ext cx="5896610" cy="798830"/>
                        </a:xfrm>
                        <a:prstGeom prst="rect">
                          <a:avLst/>
                        </a:prstGeom>
                        <a:ln w="6096">
                          <a:solidFill>
                            <a:srgbClr val="000000"/>
                          </a:solidFill>
                          <a:prstDash val="solid"/>
                        </a:ln>
                      </wps:spPr>
                      <wps:txbx>
                        <w:txbxContent>
                          <w:p>
                            <w:pPr>
                              <w:pStyle w:val="7"/>
                              <w:spacing w:before="21" w:line="278" w:lineRule="auto"/>
                              <w:ind w:left="1152" w:right="4754"/>
                            </w:pPr>
                            <w:r>
                              <w:rPr>
                                <w:rFonts w:ascii="Consolas" w:eastAsia="Consolas"/>
                                <w:spacing w:val="-2"/>
                              </w:rPr>
                              <w:t>file_dialog</w:t>
                            </w:r>
                            <w:r>
                              <w:rPr>
                                <w:spacing w:val="-2"/>
                              </w:rPr>
                              <w:t xml:space="preserve">：创建文件对话框对象 </w:t>
                            </w:r>
                            <w:r>
                              <w:rPr>
                                <w:rFonts w:ascii="Consolas" w:eastAsia="Consolas"/>
                                <w:color w:val="111111"/>
                                <w:spacing w:val="-2"/>
                              </w:rPr>
                              <w:t>wx.Image</w:t>
                            </w:r>
                            <w:r>
                              <w:rPr>
                                <w:color w:val="111111"/>
                                <w:spacing w:val="-2"/>
                              </w:rPr>
                              <w:t>：创建图片对象</w:t>
                            </w:r>
                          </w:p>
                          <w:p>
                            <w:pPr>
                              <w:pStyle w:val="7"/>
                              <w:spacing w:line="269" w:lineRule="exact"/>
                              <w:ind w:left="1152"/>
                            </w:pPr>
                            <w:r>
                              <w:rPr>
                                <w:rFonts w:ascii="Consolas" w:eastAsia="Consolas"/>
                                <w:spacing w:val="-4"/>
                              </w:rPr>
                              <w:t>static_bitmap</w:t>
                            </w:r>
                            <w:r>
                              <w:rPr>
                                <w:spacing w:val="-5"/>
                              </w:rPr>
                              <w:t>：将图片转换为位图对象并显示</w:t>
                            </w:r>
                          </w:p>
                        </w:txbxContent>
                      </wps:txbx>
                      <wps:bodyPr wrap="square" lIns="0" tIns="0" rIns="0" bIns="0" rtlCol="0">
                        <a:noAutofit/>
                      </wps:bodyPr>
                    </wps:wsp>
                  </a:graphicData>
                </a:graphic>
              </wp:inline>
            </w:drawing>
          </mc:Choice>
          <mc:Fallback>
            <w:pict>
              <v:shape id="Textbox 31" o:spid="_x0000_s1026" o:spt="202" type="#_x0000_t202" style="height:62.9pt;width:464.3pt;" filled="f" stroked="t" coordsize="21600,21600" o:gfxdata="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RQw7y1AAAAAUBAAAP&#10;AAAAAAAAAAEAIAAAACIAAABkcnMvZG93bnJldi54bWxQSwECFAAUAAAACACHTuJAhTMEI+MBAADZ&#10;AwAADgAAAAAAAAABACAAAAAjAQAAZHJzL2Uyb0RvYy54bWxQSwUGAAAAAAYABgBZAQAAeAUAAAAA&#10;">
                <v:fill on="f" focussize="0,0"/>
                <v:stroke weight="0.48pt" color="#000000" joinstyle="round"/>
                <v:imagedata o:title=""/>
                <o:lock v:ext="edit" aspectratio="f"/>
                <v:textbox inset="0mm,0mm,0mm,0mm">
                  <w:txbxContent>
                    <w:p>
                      <w:pPr>
                        <w:pStyle w:val="7"/>
                        <w:spacing w:before="21" w:line="278" w:lineRule="auto"/>
                        <w:ind w:left="1152" w:right="4754"/>
                      </w:pPr>
                      <w:r>
                        <w:rPr>
                          <w:rFonts w:ascii="Consolas" w:eastAsia="Consolas"/>
                          <w:spacing w:val="-2"/>
                        </w:rPr>
                        <w:t>file_dialog</w:t>
                      </w:r>
                      <w:r>
                        <w:rPr>
                          <w:spacing w:val="-2"/>
                        </w:rPr>
                        <w:t xml:space="preserve">：创建文件对话框对象 </w:t>
                      </w:r>
                      <w:r>
                        <w:rPr>
                          <w:rFonts w:ascii="Consolas" w:eastAsia="Consolas"/>
                          <w:color w:val="111111"/>
                          <w:spacing w:val="-2"/>
                        </w:rPr>
                        <w:t>wx.Image</w:t>
                      </w:r>
                      <w:r>
                        <w:rPr>
                          <w:color w:val="111111"/>
                          <w:spacing w:val="-2"/>
                        </w:rPr>
                        <w:t>：创建图片对象</w:t>
                      </w:r>
                    </w:p>
                    <w:p>
                      <w:pPr>
                        <w:pStyle w:val="7"/>
                        <w:spacing w:line="269" w:lineRule="exact"/>
                        <w:ind w:left="1152"/>
                      </w:pPr>
                      <w:r>
                        <w:rPr>
                          <w:rFonts w:ascii="Consolas" w:eastAsia="Consolas"/>
                          <w:spacing w:val="-4"/>
                        </w:rPr>
                        <w:t>static_bitmap</w:t>
                      </w:r>
                      <w:r>
                        <w:rPr>
                          <w:spacing w:val="-5"/>
                        </w:rPr>
                        <w:t>：将图片转换为位图对象并显示</w:t>
                      </w:r>
                    </w:p>
                  </w:txbxContent>
                </v:textbox>
                <w10:wrap type="none"/>
                <w10:anchorlock/>
              </v:shape>
            </w:pict>
          </mc:Fallback>
        </mc:AlternateContent>
      </w:r>
    </w:p>
    <w:p>
      <w:pPr>
        <w:pStyle w:val="7"/>
        <w:spacing w:before="12"/>
        <w:rPr>
          <w:b/>
          <w:sz w:val="19"/>
        </w:rPr>
      </w:pPr>
      <w:r>
        <mc:AlternateContent>
          <mc:Choice Requires="wps">
            <w:drawing>
              <wp:anchor distT="0" distB="0" distL="0" distR="0" simplePos="0" relativeHeight="251674624" behindDoc="1" locked="0" layoutInCell="1" allowOverlap="1">
                <wp:simplePos x="0" y="0"/>
                <wp:positionH relativeFrom="page">
                  <wp:posOffset>831850</wp:posOffset>
                </wp:positionH>
                <wp:positionV relativeFrom="paragraph">
                  <wp:posOffset>180340</wp:posOffset>
                </wp:positionV>
                <wp:extent cx="5896610" cy="1195070"/>
                <wp:effectExtent l="0" t="0" r="0" b="0"/>
                <wp:wrapTopAndBottom/>
                <wp:docPr id="32" name="Textbox 32"/>
                <wp:cNvGraphicFramePr/>
                <a:graphic xmlns:a="http://schemas.openxmlformats.org/drawingml/2006/main">
                  <a:graphicData uri="http://schemas.microsoft.com/office/word/2010/wordprocessingShape">
                    <wps:wsp>
                      <wps:cNvSpPr txBox="1"/>
                      <wps:spPr>
                        <a:xfrm>
                          <a:off x="0" y="0"/>
                          <a:ext cx="5896610" cy="1195070"/>
                        </a:xfrm>
                        <a:prstGeom prst="rect">
                          <a:avLst/>
                        </a:prstGeom>
                        <a:ln w="6096">
                          <a:solidFill>
                            <a:srgbClr val="000000"/>
                          </a:solidFill>
                          <a:prstDash val="solid"/>
                        </a:ln>
                      </wps:spPr>
                      <wps:txbx>
                        <w:txbxContent>
                          <w:p>
                            <w:pPr>
                              <w:pStyle w:val="7"/>
                              <w:spacing w:before="32" w:line="304" w:lineRule="auto"/>
                              <w:ind w:left="312" w:right="5049" w:hanging="209"/>
                              <w:rPr>
                                <w:rFonts w:ascii="Consolas"/>
                              </w:rPr>
                            </w:pPr>
                            <w:r>
                              <w:rPr>
                                <w:rFonts w:ascii="Consolas"/>
                                <w:color w:val="2E5395"/>
                              </w:rPr>
                              <w:t>def</w:t>
                            </w:r>
                            <w:r>
                              <w:rPr>
                                <w:rFonts w:ascii="Consolas"/>
                                <w:color w:val="2E5395"/>
                                <w:spacing w:val="-29"/>
                              </w:rPr>
                              <w:t xml:space="preserve"> </w:t>
                            </w:r>
                            <w:r>
                              <w:rPr>
                                <w:rFonts w:ascii="Consolas"/>
                                <w:color w:val="2E5395"/>
                              </w:rPr>
                              <w:t>send_ready(event,peer:Peer): return image_data</w:t>
                            </w:r>
                          </w:p>
                          <w:p>
                            <w:pPr>
                              <w:pStyle w:val="7"/>
                              <w:spacing w:line="256" w:lineRule="exact"/>
                              <w:ind w:left="312"/>
                            </w:pPr>
                            <w:r>
                              <w:rPr>
                                <w:rFonts w:ascii="Consolas" w:eastAsia="Consolas"/>
                                <w:spacing w:val="-2"/>
                              </w:rPr>
                              <w:t>#</w:t>
                            </w:r>
                            <w:r>
                              <w:rPr>
                                <w:spacing w:val="-3"/>
                              </w:rPr>
                              <w:t>实现图片发送的功能</w:t>
                            </w:r>
                          </w:p>
                          <w:p>
                            <w:pPr>
                              <w:pStyle w:val="7"/>
                              <w:spacing w:before="43"/>
                              <w:ind w:left="312"/>
                            </w:pPr>
                            <w:r>
                              <w:rPr>
                                <w:spacing w:val="13"/>
                              </w:rPr>
                              <w:t xml:space="preserve">参数： </w:t>
                            </w:r>
                            <w:r>
                              <w:rPr>
                                <w:rFonts w:ascii="Consolas" w:eastAsia="Consolas"/>
                              </w:rPr>
                              <w:t>open</w:t>
                            </w:r>
                            <w:r>
                              <w:rPr>
                                <w:spacing w:val="-13"/>
                              </w:rPr>
                              <w:t xml:space="preserve">：打开 </w:t>
                            </w:r>
                            <w:r>
                              <w:rPr>
                                <w:rFonts w:ascii="Consolas" w:eastAsia="Consolas"/>
                              </w:rPr>
                              <w:t>image_path</w:t>
                            </w:r>
                            <w:r>
                              <w:rPr>
                                <w:rFonts w:ascii="Consolas" w:eastAsia="Consolas"/>
                                <w:spacing w:val="-60"/>
                              </w:rPr>
                              <w:t xml:space="preserve"> </w:t>
                            </w:r>
                            <w:r>
                              <w:rPr>
                                <w:spacing w:val="-1"/>
                              </w:rPr>
                              <w:t>指定的图片文件，并读取二进制数据</w:t>
                            </w:r>
                          </w:p>
                          <w:p>
                            <w:pPr>
                              <w:pStyle w:val="7"/>
                              <w:spacing w:before="43"/>
                              <w:ind w:left="1152"/>
                            </w:pPr>
                            <w:r>
                              <w:rPr>
                                <w:rFonts w:ascii="Consolas" w:eastAsia="Consolas"/>
                                <w:spacing w:val="-2"/>
                              </w:rPr>
                              <w:t>image_data</w:t>
                            </w:r>
                            <w:r>
                              <w:rPr>
                                <w:spacing w:val="-4"/>
                              </w:rPr>
                              <w:t>：保存二进制数据</w:t>
                            </w:r>
                          </w:p>
                        </w:txbxContent>
                      </wps:txbx>
                      <wps:bodyPr wrap="square" lIns="0" tIns="0" rIns="0" bIns="0" rtlCol="0">
                        <a:noAutofit/>
                      </wps:bodyPr>
                    </wps:wsp>
                  </a:graphicData>
                </a:graphic>
              </wp:anchor>
            </w:drawing>
          </mc:Choice>
          <mc:Fallback>
            <w:pict>
              <v:shape id="Textbox 32" o:spid="_x0000_s1026" o:spt="202" type="#_x0000_t202" style="position:absolute;left:0pt;margin-left:65.5pt;margin-top:14.2pt;height:94.1pt;width:464.3pt;mso-position-horizontal-relative:page;mso-wrap-distance-bottom:0pt;mso-wrap-distance-top:0pt;z-index:-251641856;mso-width-relative:page;mso-height-relative:page;" filled="f" stroked="t" coordsize="21600,21600" o:gfxdata="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ng+ltgAAAAL&#10;AQAADwAAAAAAAAABACAAAAAiAAAAZHJzL2Rvd25yZXYueG1sUEsBAhQAFAAAAAgAh07iQMFrswjj&#10;AQAA2gMAAA4AAAAAAAAAAQAgAAAAJwEAAGRycy9lMm9Eb2MueG1sUEsFBgAAAAAGAAYAWQEAAHwF&#10;AAAAAA==&#10;">
                <v:fill on="f" focussize="0,0"/>
                <v:stroke weight="0.48pt" color="#000000" joinstyle="round"/>
                <v:imagedata o:title=""/>
                <o:lock v:ext="edit" aspectratio="f"/>
                <v:textbox inset="0mm,0mm,0mm,0mm">
                  <w:txbxContent>
                    <w:p>
                      <w:pPr>
                        <w:pStyle w:val="7"/>
                        <w:spacing w:before="32" w:line="304" w:lineRule="auto"/>
                        <w:ind w:left="312" w:right="5049" w:hanging="209"/>
                        <w:rPr>
                          <w:rFonts w:ascii="Consolas"/>
                        </w:rPr>
                      </w:pPr>
                      <w:r>
                        <w:rPr>
                          <w:rFonts w:ascii="Consolas"/>
                          <w:color w:val="2E5395"/>
                        </w:rPr>
                        <w:t>def</w:t>
                      </w:r>
                      <w:r>
                        <w:rPr>
                          <w:rFonts w:ascii="Consolas"/>
                          <w:color w:val="2E5395"/>
                          <w:spacing w:val="-29"/>
                        </w:rPr>
                        <w:t xml:space="preserve"> </w:t>
                      </w:r>
                      <w:r>
                        <w:rPr>
                          <w:rFonts w:ascii="Consolas"/>
                          <w:color w:val="2E5395"/>
                        </w:rPr>
                        <w:t>send_ready(event,peer:Peer): return image_data</w:t>
                      </w:r>
                    </w:p>
                    <w:p>
                      <w:pPr>
                        <w:pStyle w:val="7"/>
                        <w:spacing w:line="256" w:lineRule="exact"/>
                        <w:ind w:left="312"/>
                      </w:pPr>
                      <w:r>
                        <w:rPr>
                          <w:rFonts w:ascii="Consolas" w:eastAsia="Consolas"/>
                          <w:spacing w:val="-2"/>
                        </w:rPr>
                        <w:t>#</w:t>
                      </w:r>
                      <w:r>
                        <w:rPr>
                          <w:spacing w:val="-3"/>
                        </w:rPr>
                        <w:t>实现图片发送的功能</w:t>
                      </w:r>
                    </w:p>
                    <w:p>
                      <w:pPr>
                        <w:pStyle w:val="7"/>
                        <w:spacing w:before="43"/>
                        <w:ind w:left="312"/>
                      </w:pPr>
                      <w:r>
                        <w:rPr>
                          <w:spacing w:val="13"/>
                        </w:rPr>
                        <w:t xml:space="preserve">参数： </w:t>
                      </w:r>
                      <w:r>
                        <w:rPr>
                          <w:rFonts w:ascii="Consolas" w:eastAsia="Consolas"/>
                        </w:rPr>
                        <w:t>open</w:t>
                      </w:r>
                      <w:r>
                        <w:rPr>
                          <w:spacing w:val="-13"/>
                        </w:rPr>
                        <w:t xml:space="preserve">：打开 </w:t>
                      </w:r>
                      <w:r>
                        <w:rPr>
                          <w:rFonts w:ascii="Consolas" w:eastAsia="Consolas"/>
                        </w:rPr>
                        <w:t>image_path</w:t>
                      </w:r>
                      <w:r>
                        <w:rPr>
                          <w:rFonts w:ascii="Consolas" w:eastAsia="Consolas"/>
                          <w:spacing w:val="-60"/>
                        </w:rPr>
                        <w:t xml:space="preserve"> </w:t>
                      </w:r>
                      <w:r>
                        <w:rPr>
                          <w:spacing w:val="-1"/>
                        </w:rPr>
                        <w:t>指定的图片文件，并读取二进制数据</w:t>
                      </w:r>
                    </w:p>
                    <w:p>
                      <w:pPr>
                        <w:pStyle w:val="7"/>
                        <w:spacing w:before="43"/>
                        <w:ind w:left="1152"/>
                      </w:pPr>
                      <w:r>
                        <w:rPr>
                          <w:rFonts w:ascii="Consolas" w:eastAsia="Consolas"/>
                          <w:spacing w:val="-2"/>
                        </w:rPr>
                        <w:t>image_data</w:t>
                      </w:r>
                      <w:r>
                        <w:rPr>
                          <w:spacing w:val="-4"/>
                        </w:rPr>
                        <w:t>：保存二进制数据</w:t>
                      </w:r>
                    </w:p>
                  </w:txbxContent>
                </v:textbox>
                <w10:wrap type="topAndBottom"/>
              </v:shape>
            </w:pict>
          </mc:Fallback>
        </mc:AlternateContent>
      </w:r>
    </w:p>
    <w:p>
      <w:pPr>
        <w:pStyle w:val="7"/>
        <w:rPr>
          <w:b/>
          <w:sz w:val="20"/>
        </w:rPr>
      </w:pPr>
    </w:p>
    <w:p>
      <w:pPr>
        <w:pStyle w:val="7"/>
        <w:spacing w:before="2"/>
        <w:rPr>
          <w:b/>
          <w:sz w:val="27"/>
        </w:rPr>
      </w:pPr>
      <w:r>
        <mc:AlternateContent>
          <mc:Choice Requires="wps">
            <w:drawing>
              <wp:anchor distT="0" distB="0" distL="0" distR="0" simplePos="0" relativeHeight="251675648" behindDoc="1" locked="0" layoutInCell="1" allowOverlap="1">
                <wp:simplePos x="0" y="0"/>
                <wp:positionH relativeFrom="page">
                  <wp:posOffset>831850</wp:posOffset>
                </wp:positionH>
                <wp:positionV relativeFrom="paragraph">
                  <wp:posOffset>239395</wp:posOffset>
                </wp:positionV>
                <wp:extent cx="5896610" cy="1393190"/>
                <wp:effectExtent l="0" t="0" r="0" b="0"/>
                <wp:wrapTopAndBottom/>
                <wp:docPr id="33" name="Textbox 33"/>
                <wp:cNvGraphicFramePr/>
                <a:graphic xmlns:a="http://schemas.openxmlformats.org/drawingml/2006/main">
                  <a:graphicData uri="http://schemas.microsoft.com/office/word/2010/wordprocessingShape">
                    <wps:wsp>
                      <wps:cNvSpPr txBox="1"/>
                      <wps:spPr>
                        <a:xfrm>
                          <a:off x="0" y="0"/>
                          <a:ext cx="5896610" cy="1393190"/>
                        </a:xfrm>
                        <a:prstGeom prst="rect">
                          <a:avLst/>
                        </a:prstGeom>
                        <a:ln w="6096">
                          <a:solidFill>
                            <a:srgbClr val="000000"/>
                          </a:solidFill>
                          <a:prstDash val="solid"/>
                        </a:ln>
                      </wps:spPr>
                      <wps:txbx>
                        <w:txbxContent>
                          <w:p>
                            <w:pPr>
                              <w:pStyle w:val="7"/>
                              <w:spacing w:before="34" w:line="304" w:lineRule="auto"/>
                              <w:ind w:left="312" w:right="5961" w:hanging="209"/>
                              <w:rPr>
                                <w:rFonts w:ascii="Consolas"/>
                              </w:rPr>
                            </w:pPr>
                            <w:r>
                              <w:rPr>
                                <w:rFonts w:ascii="Consolas"/>
                                <w:color w:val="2E5395"/>
                              </w:rPr>
                              <w:t>def</w:t>
                            </w:r>
                            <w:r>
                              <w:rPr>
                                <w:rFonts w:ascii="Consolas"/>
                                <w:color w:val="2E5395"/>
                                <w:spacing w:val="-29"/>
                              </w:rPr>
                              <w:t xml:space="preserve"> </w:t>
                            </w:r>
                            <w:r>
                              <w:rPr>
                                <w:rFonts w:ascii="Consolas"/>
                                <w:color w:val="2E5395"/>
                              </w:rPr>
                              <w:t xml:space="preserve">pp_process(peer:Peer): </w:t>
                            </w:r>
                            <w:r>
                              <w:rPr>
                                <w:rFonts w:ascii="Consolas"/>
                                <w:color w:val="2E5395"/>
                                <w:spacing w:val="-2"/>
                              </w:rPr>
                              <w:t>return</w:t>
                            </w:r>
                          </w:p>
                          <w:p>
                            <w:pPr>
                              <w:pStyle w:val="7"/>
                              <w:spacing w:line="278" w:lineRule="auto"/>
                              <w:ind w:left="312" w:right="4826"/>
                            </w:pPr>
                            <w:r>
                              <w:rPr>
                                <w:rFonts w:ascii="Consolas" w:eastAsia="Consolas"/>
                                <w:spacing w:val="-2"/>
                              </w:rPr>
                              <w:t>#</w:t>
                            </w:r>
                            <w:r>
                              <w:rPr>
                                <w:spacing w:val="-12"/>
                              </w:rPr>
                              <w:t xml:space="preserve">实现创建 </w:t>
                            </w:r>
                            <w:r>
                              <w:rPr>
                                <w:rFonts w:ascii="Consolas" w:eastAsia="Consolas"/>
                                <w:spacing w:val="-2"/>
                              </w:rPr>
                              <w:t>GUI</w:t>
                            </w:r>
                            <w:r>
                              <w:rPr>
                                <w:rFonts w:ascii="Consolas" w:eastAsia="Consolas"/>
                                <w:spacing w:val="-63"/>
                              </w:rPr>
                              <w:t xml:space="preserve"> </w:t>
                            </w:r>
                            <w:r>
                              <w:rPr>
                                <w:spacing w:val="-2"/>
                              </w:rPr>
                              <w:t>面板的功能，绑定事件和函数</w:t>
                            </w:r>
                            <w:r>
                              <w:t>参数：</w:t>
                            </w:r>
                            <w:r>
                              <w:rPr>
                                <w:rFonts w:ascii="Consolas" w:eastAsia="Consolas"/>
                              </w:rPr>
                              <w:t>peer</w:t>
                            </w:r>
                            <w:r>
                              <w:rPr>
                                <w:spacing w:val="-6"/>
                              </w:rPr>
                              <w:t xml:space="preserve">：传入 </w:t>
                            </w:r>
                            <w:r>
                              <w:rPr>
                                <w:rFonts w:ascii="Consolas" w:eastAsia="Consolas"/>
                              </w:rPr>
                              <w:t>peer</w:t>
                            </w:r>
                            <w:r>
                              <w:rPr>
                                <w:rFonts w:ascii="Consolas" w:eastAsia="Consolas"/>
                                <w:spacing w:val="-26"/>
                              </w:rPr>
                              <w:t xml:space="preserve"> </w:t>
                            </w:r>
                            <w:r>
                              <w:t>参数，进行通信</w:t>
                            </w:r>
                          </w:p>
                          <w:p>
                            <w:pPr>
                              <w:pStyle w:val="7"/>
                              <w:spacing w:line="269" w:lineRule="exact"/>
                              <w:ind w:left="943"/>
                            </w:pPr>
                            <w:r>
                              <w:rPr>
                                <w:rFonts w:ascii="Consolas" w:eastAsia="Consolas"/>
                                <w:spacing w:val="-2"/>
                              </w:rPr>
                              <w:t>Conn</w:t>
                            </w:r>
                            <w:r>
                              <w:rPr>
                                <w:spacing w:val="-7"/>
                              </w:rPr>
                              <w:t xml:space="preserve">：与通信主机连接的 </w:t>
                            </w:r>
                            <w:r>
                              <w:rPr>
                                <w:rFonts w:ascii="Consolas" w:eastAsia="Consolas"/>
                                <w:spacing w:val="-2"/>
                              </w:rPr>
                              <w:t>socket</w:t>
                            </w:r>
                            <w:r>
                              <w:rPr>
                                <w:rFonts w:ascii="Consolas" w:eastAsia="Consolas"/>
                                <w:spacing w:val="-55"/>
                              </w:rPr>
                              <w:t xml:space="preserve"> </w:t>
                            </w:r>
                            <w:r>
                              <w:rPr>
                                <w:spacing w:val="-6"/>
                              </w:rPr>
                              <w:t>对象</w:t>
                            </w:r>
                          </w:p>
                          <w:p>
                            <w:pPr>
                              <w:pStyle w:val="7"/>
                              <w:spacing w:before="26" w:line="278" w:lineRule="auto"/>
                              <w:ind w:left="943" w:right="5330"/>
                            </w:pPr>
                            <w:r>
                              <w:rPr>
                                <w:rFonts w:ascii="Consolas" w:eastAsia="Consolas"/>
                                <w:spacing w:val="-2"/>
                              </w:rPr>
                              <w:t>Host</w:t>
                            </w:r>
                            <w:r>
                              <w:rPr>
                                <w:spacing w:val="-2"/>
                              </w:rPr>
                              <w:t xml:space="preserve">：通信主机的地址 </w:t>
                            </w:r>
                            <w:r>
                              <w:rPr>
                                <w:rFonts w:ascii="Consolas" w:eastAsia="Consolas"/>
                                <w:spacing w:val="-2"/>
                              </w:rPr>
                              <w:t>Button</w:t>
                            </w:r>
                            <w:r>
                              <w:rPr>
                                <w:spacing w:val="-2"/>
                              </w:rPr>
                              <w:t>：将事件和函数进行绑定</w:t>
                            </w:r>
                          </w:p>
                        </w:txbxContent>
                      </wps:txbx>
                      <wps:bodyPr wrap="square" lIns="0" tIns="0" rIns="0" bIns="0" rtlCol="0">
                        <a:noAutofit/>
                      </wps:bodyPr>
                    </wps:wsp>
                  </a:graphicData>
                </a:graphic>
              </wp:anchor>
            </w:drawing>
          </mc:Choice>
          <mc:Fallback>
            <w:pict>
              <v:shape id="Textbox 33" o:spid="_x0000_s1026" o:spt="202" type="#_x0000_t202" style="position:absolute;left:0pt;margin-left:65.5pt;margin-top:18.85pt;height:109.7pt;width:464.3pt;mso-position-horizontal-relative:page;mso-wrap-distance-bottom:0pt;mso-wrap-distance-top:0pt;z-index:-251640832;mso-width-relative:page;mso-height-relative:page;" filled="f" stroked="t" coordsize="21600,21600" o:gfxdata="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T0nYtgAAAAL&#10;AQAADwAAAAAAAAABACAAAAAiAAAAZHJzL2Rvd25yZXYueG1sUEsBAhQAFAAAAAgAh07iQFm1a0Tj&#10;AQAA2gMAAA4AAAAAAAAAAQAgAAAAJwEAAGRycy9lMm9Eb2MueG1sUEsFBgAAAAAGAAYAWQEAAHwF&#10;AAAAAA==&#10;">
                <v:fill on="f" focussize="0,0"/>
                <v:stroke weight="0.48pt" color="#000000" joinstyle="round"/>
                <v:imagedata o:title=""/>
                <o:lock v:ext="edit" aspectratio="f"/>
                <v:textbox inset="0mm,0mm,0mm,0mm">
                  <w:txbxContent>
                    <w:p>
                      <w:pPr>
                        <w:pStyle w:val="7"/>
                        <w:spacing w:before="34" w:line="304" w:lineRule="auto"/>
                        <w:ind w:left="312" w:right="5961" w:hanging="209"/>
                        <w:rPr>
                          <w:rFonts w:ascii="Consolas"/>
                        </w:rPr>
                      </w:pPr>
                      <w:r>
                        <w:rPr>
                          <w:rFonts w:ascii="Consolas"/>
                          <w:color w:val="2E5395"/>
                        </w:rPr>
                        <w:t>def</w:t>
                      </w:r>
                      <w:r>
                        <w:rPr>
                          <w:rFonts w:ascii="Consolas"/>
                          <w:color w:val="2E5395"/>
                          <w:spacing w:val="-29"/>
                        </w:rPr>
                        <w:t xml:space="preserve"> </w:t>
                      </w:r>
                      <w:r>
                        <w:rPr>
                          <w:rFonts w:ascii="Consolas"/>
                          <w:color w:val="2E5395"/>
                        </w:rPr>
                        <w:t xml:space="preserve">pp_process(peer:Peer): </w:t>
                      </w:r>
                      <w:r>
                        <w:rPr>
                          <w:rFonts w:ascii="Consolas"/>
                          <w:color w:val="2E5395"/>
                          <w:spacing w:val="-2"/>
                        </w:rPr>
                        <w:t>return</w:t>
                      </w:r>
                    </w:p>
                    <w:p>
                      <w:pPr>
                        <w:pStyle w:val="7"/>
                        <w:spacing w:line="278" w:lineRule="auto"/>
                        <w:ind w:left="312" w:right="4826"/>
                      </w:pPr>
                      <w:r>
                        <w:rPr>
                          <w:rFonts w:ascii="Consolas" w:eastAsia="Consolas"/>
                          <w:spacing w:val="-2"/>
                        </w:rPr>
                        <w:t>#</w:t>
                      </w:r>
                      <w:r>
                        <w:rPr>
                          <w:spacing w:val="-12"/>
                        </w:rPr>
                        <w:t xml:space="preserve">实现创建 </w:t>
                      </w:r>
                      <w:r>
                        <w:rPr>
                          <w:rFonts w:ascii="Consolas" w:eastAsia="Consolas"/>
                          <w:spacing w:val="-2"/>
                        </w:rPr>
                        <w:t>GUI</w:t>
                      </w:r>
                      <w:r>
                        <w:rPr>
                          <w:rFonts w:ascii="Consolas" w:eastAsia="Consolas"/>
                          <w:spacing w:val="-63"/>
                        </w:rPr>
                        <w:t xml:space="preserve"> </w:t>
                      </w:r>
                      <w:r>
                        <w:rPr>
                          <w:spacing w:val="-2"/>
                        </w:rPr>
                        <w:t>面板的功能，绑定事件和函数</w:t>
                      </w:r>
                      <w:r>
                        <w:t>参数：</w:t>
                      </w:r>
                      <w:r>
                        <w:rPr>
                          <w:rFonts w:ascii="Consolas" w:eastAsia="Consolas"/>
                        </w:rPr>
                        <w:t>peer</w:t>
                      </w:r>
                      <w:r>
                        <w:rPr>
                          <w:spacing w:val="-6"/>
                        </w:rPr>
                        <w:t xml:space="preserve">：传入 </w:t>
                      </w:r>
                      <w:r>
                        <w:rPr>
                          <w:rFonts w:ascii="Consolas" w:eastAsia="Consolas"/>
                        </w:rPr>
                        <w:t>peer</w:t>
                      </w:r>
                      <w:r>
                        <w:rPr>
                          <w:rFonts w:ascii="Consolas" w:eastAsia="Consolas"/>
                          <w:spacing w:val="-26"/>
                        </w:rPr>
                        <w:t xml:space="preserve"> </w:t>
                      </w:r>
                      <w:r>
                        <w:t>参数，进行通信</w:t>
                      </w:r>
                    </w:p>
                    <w:p>
                      <w:pPr>
                        <w:pStyle w:val="7"/>
                        <w:spacing w:line="269" w:lineRule="exact"/>
                        <w:ind w:left="943"/>
                      </w:pPr>
                      <w:r>
                        <w:rPr>
                          <w:rFonts w:ascii="Consolas" w:eastAsia="Consolas"/>
                          <w:spacing w:val="-2"/>
                        </w:rPr>
                        <w:t>Conn</w:t>
                      </w:r>
                      <w:r>
                        <w:rPr>
                          <w:spacing w:val="-7"/>
                        </w:rPr>
                        <w:t xml:space="preserve">：与通信主机连接的 </w:t>
                      </w:r>
                      <w:r>
                        <w:rPr>
                          <w:rFonts w:ascii="Consolas" w:eastAsia="Consolas"/>
                          <w:spacing w:val="-2"/>
                        </w:rPr>
                        <w:t>socket</w:t>
                      </w:r>
                      <w:r>
                        <w:rPr>
                          <w:rFonts w:ascii="Consolas" w:eastAsia="Consolas"/>
                          <w:spacing w:val="-55"/>
                        </w:rPr>
                        <w:t xml:space="preserve"> </w:t>
                      </w:r>
                      <w:r>
                        <w:rPr>
                          <w:spacing w:val="-6"/>
                        </w:rPr>
                        <w:t>对象</w:t>
                      </w:r>
                    </w:p>
                    <w:p>
                      <w:pPr>
                        <w:pStyle w:val="7"/>
                        <w:spacing w:before="26" w:line="278" w:lineRule="auto"/>
                        <w:ind w:left="943" w:right="5330"/>
                      </w:pPr>
                      <w:r>
                        <w:rPr>
                          <w:rFonts w:ascii="Consolas" w:eastAsia="Consolas"/>
                          <w:spacing w:val="-2"/>
                        </w:rPr>
                        <w:t>Host</w:t>
                      </w:r>
                      <w:r>
                        <w:rPr>
                          <w:spacing w:val="-2"/>
                        </w:rPr>
                        <w:t xml:space="preserve">：通信主机的地址 </w:t>
                      </w:r>
                      <w:r>
                        <w:rPr>
                          <w:rFonts w:ascii="Consolas" w:eastAsia="Consolas"/>
                          <w:spacing w:val="-2"/>
                        </w:rPr>
                        <w:t>Button</w:t>
                      </w:r>
                      <w:r>
                        <w:rPr>
                          <w:spacing w:val="-2"/>
                        </w:rPr>
                        <w:t>：将事件和函数进行绑定</w:t>
                      </w:r>
                    </w:p>
                  </w:txbxContent>
                </v:textbox>
                <w10:wrap type="topAndBottom"/>
              </v:shape>
            </w:pict>
          </mc:Fallback>
        </mc:AlternateContent>
      </w:r>
    </w:p>
    <w:p>
      <w:pPr>
        <w:pStyle w:val="7"/>
        <w:rPr>
          <w:b/>
          <w:sz w:val="20"/>
        </w:rPr>
      </w:pPr>
    </w:p>
    <w:p>
      <w:pPr>
        <w:pStyle w:val="7"/>
        <w:spacing w:before="2"/>
        <w:rPr>
          <w:b/>
          <w:sz w:val="24"/>
        </w:rPr>
      </w:pPr>
    </w:p>
    <w:p>
      <w:pPr>
        <w:spacing w:before="67"/>
        <w:ind w:left="218" w:right="0" w:firstLine="0"/>
        <w:jc w:val="left"/>
        <w:rPr>
          <w:b/>
          <w:sz w:val="24"/>
        </w:rPr>
      </w:pPr>
      <w:r>
        <w:rPr>
          <w:b/>
          <w:spacing w:val="-4"/>
          <w:sz w:val="24"/>
        </w:rPr>
        <w:t>算法描述：</w:t>
      </w:r>
    </w:p>
    <w:p>
      <w:pPr>
        <w:pStyle w:val="7"/>
        <w:spacing w:before="44" w:line="319" w:lineRule="auto"/>
        <w:ind w:left="218" w:right="318" w:firstLine="420"/>
        <w:jc w:val="both"/>
      </w:pPr>
      <w:r>
        <w:rPr>
          <w:color w:val="111111"/>
          <w:spacing w:val="-11"/>
        </w:rPr>
        <w:t xml:space="preserve">导入 </w:t>
      </w:r>
      <w:r>
        <w:rPr>
          <w:rFonts w:ascii="Consolas" w:eastAsia="Consolas"/>
          <w:color w:val="111111"/>
          <w:spacing w:val="-4"/>
        </w:rPr>
        <w:t>wx,</w:t>
      </w:r>
      <w:r>
        <w:rPr>
          <w:rFonts w:ascii="Consolas" w:eastAsia="Consolas"/>
          <w:color w:val="111111"/>
          <w:spacing w:val="-25"/>
        </w:rPr>
        <w:t xml:space="preserve"> </w:t>
      </w:r>
      <w:r>
        <w:rPr>
          <w:rFonts w:ascii="Consolas" w:eastAsia="Consolas"/>
          <w:color w:val="111111"/>
          <w:spacing w:val="-4"/>
        </w:rPr>
        <w:t>PIL,</w:t>
      </w:r>
      <w:r>
        <w:rPr>
          <w:rFonts w:ascii="Consolas" w:eastAsia="Consolas"/>
          <w:color w:val="111111"/>
          <w:spacing w:val="-24"/>
        </w:rPr>
        <w:t xml:space="preserve"> </w:t>
      </w:r>
      <w:r>
        <w:rPr>
          <w:rFonts w:ascii="Consolas" w:eastAsia="Consolas"/>
          <w:color w:val="111111"/>
          <w:spacing w:val="-4"/>
        </w:rPr>
        <w:t>io,</w:t>
      </w:r>
      <w:r>
        <w:rPr>
          <w:rFonts w:ascii="Consolas" w:eastAsia="Consolas"/>
          <w:color w:val="111111"/>
          <w:spacing w:val="7"/>
        </w:rPr>
        <w:t xml:space="preserve"> </w:t>
      </w:r>
      <w:r>
        <w:rPr>
          <w:rFonts w:ascii="Consolas" w:eastAsia="Consolas"/>
          <w:color w:val="111111"/>
          <w:spacing w:val="-4"/>
        </w:rPr>
        <w:t>P2P</w:t>
      </w:r>
      <w:r>
        <w:rPr>
          <w:rFonts w:ascii="Consolas" w:eastAsia="Consolas"/>
          <w:color w:val="111111"/>
          <w:spacing w:val="-25"/>
        </w:rPr>
        <w:t xml:space="preserve"> </w:t>
      </w:r>
      <w:r>
        <w:rPr>
          <w:color w:val="111111"/>
          <w:spacing w:val="-7"/>
        </w:rPr>
        <w:t xml:space="preserve">等模块，创建 </w:t>
      </w:r>
      <w:r>
        <w:rPr>
          <w:rFonts w:ascii="Consolas" w:eastAsia="Consolas"/>
          <w:color w:val="111111"/>
          <w:spacing w:val="-4"/>
        </w:rPr>
        <w:t>GUI</w:t>
      </w:r>
      <w:r>
        <w:rPr>
          <w:rFonts w:ascii="Consolas" w:eastAsia="Consolas"/>
          <w:color w:val="111111"/>
          <w:spacing w:val="-24"/>
        </w:rPr>
        <w:t xml:space="preserve"> </w:t>
      </w:r>
      <w:r>
        <w:rPr>
          <w:color w:val="111111"/>
          <w:spacing w:val="-4"/>
        </w:rPr>
        <w:t>页面，将按钮与事件绑定，用户点击发送图片按钮</w:t>
      </w:r>
      <w:r>
        <w:rPr>
          <w:color w:val="111111"/>
          <w:spacing w:val="-7"/>
        </w:rPr>
        <w:t xml:space="preserve">之后，调用 </w:t>
      </w:r>
      <w:r>
        <w:rPr>
          <w:rFonts w:ascii="Consolas" w:eastAsia="Consolas"/>
          <w:color w:val="111111"/>
          <w:spacing w:val="-4"/>
        </w:rPr>
        <w:t>pp_Process</w:t>
      </w:r>
      <w:r>
        <w:rPr>
          <w:rFonts w:ascii="Consolas" w:eastAsia="Consolas"/>
          <w:color w:val="111111"/>
          <w:spacing w:val="-17"/>
        </w:rPr>
        <w:t xml:space="preserve"> </w:t>
      </w:r>
      <w:r>
        <w:rPr>
          <w:color w:val="111111"/>
          <w:spacing w:val="-6"/>
        </w:rPr>
        <w:t xml:space="preserve">函数，弹出 </w:t>
      </w:r>
      <w:r>
        <w:rPr>
          <w:rFonts w:ascii="Consolas" w:eastAsia="Consolas"/>
          <w:color w:val="111111"/>
          <w:spacing w:val="-4"/>
        </w:rPr>
        <w:t>GUI</w:t>
      </w:r>
      <w:r>
        <w:rPr>
          <w:rFonts w:ascii="Consolas" w:eastAsia="Consolas"/>
          <w:color w:val="111111"/>
          <w:spacing w:val="-20"/>
        </w:rPr>
        <w:t xml:space="preserve"> </w:t>
      </w:r>
      <w:r>
        <w:rPr>
          <w:color w:val="111111"/>
          <w:spacing w:val="-4"/>
        </w:rPr>
        <w:t>页面，点击选择图片，用户选择本地图片文件之后，点击</w:t>
      </w:r>
      <w:r>
        <w:rPr>
          <w:color w:val="111111"/>
          <w:spacing w:val="-2"/>
        </w:rPr>
        <w:t>发送，即可以将图片发送给通信对方，并将其保存在本地。</w:t>
      </w:r>
    </w:p>
    <w:p>
      <w:pPr>
        <w:pStyle w:val="7"/>
        <w:spacing w:before="4"/>
      </w:pPr>
    </w:p>
    <w:p>
      <w:pPr>
        <w:spacing w:before="1"/>
        <w:ind w:left="218" w:right="0" w:firstLine="0"/>
        <w:jc w:val="left"/>
        <w:rPr>
          <w:b/>
          <w:sz w:val="24"/>
        </w:rPr>
      </w:pPr>
      <w:r>
        <w:rPr>
          <w:rFonts w:ascii="Consolas" w:eastAsia="Consolas"/>
          <w:b/>
          <w:color w:val="111111"/>
          <w:spacing w:val="-2"/>
          <w:sz w:val="24"/>
        </w:rPr>
        <w:t>ImageHide</w:t>
      </w:r>
      <w:r>
        <w:rPr>
          <w:rFonts w:ascii="Consolas" w:eastAsia="Consolas"/>
          <w:b/>
          <w:color w:val="111111"/>
          <w:spacing w:val="-58"/>
          <w:sz w:val="24"/>
        </w:rPr>
        <w:t xml:space="preserve"> </w:t>
      </w:r>
      <w:r>
        <w:rPr>
          <w:b/>
          <w:color w:val="111111"/>
          <w:spacing w:val="-6"/>
          <w:sz w:val="24"/>
        </w:rPr>
        <w:t>文件</w:t>
      </w:r>
    </w:p>
    <w:p>
      <w:pPr>
        <w:pStyle w:val="7"/>
        <w:spacing w:before="7"/>
        <w:rPr>
          <w:b/>
          <w:sz w:val="22"/>
        </w:rPr>
      </w:pPr>
      <w:r>
        <mc:AlternateContent>
          <mc:Choice Requires="wps">
            <w:drawing>
              <wp:anchor distT="0" distB="0" distL="0" distR="0" simplePos="0" relativeHeight="251675648" behindDoc="1" locked="0" layoutInCell="1" allowOverlap="1">
                <wp:simplePos x="0" y="0"/>
                <wp:positionH relativeFrom="page">
                  <wp:posOffset>831850</wp:posOffset>
                </wp:positionH>
                <wp:positionV relativeFrom="paragraph">
                  <wp:posOffset>201930</wp:posOffset>
                </wp:positionV>
                <wp:extent cx="5896610" cy="1591310"/>
                <wp:effectExtent l="0" t="0" r="0" b="0"/>
                <wp:wrapTopAndBottom/>
                <wp:docPr id="34" name="Textbox 34"/>
                <wp:cNvGraphicFramePr/>
                <a:graphic xmlns:a="http://schemas.openxmlformats.org/drawingml/2006/main">
                  <a:graphicData uri="http://schemas.microsoft.com/office/word/2010/wordprocessingShape">
                    <wps:wsp>
                      <wps:cNvSpPr txBox="1"/>
                      <wps:spPr>
                        <a:xfrm>
                          <a:off x="0" y="0"/>
                          <a:ext cx="5896610" cy="1591310"/>
                        </a:xfrm>
                        <a:prstGeom prst="rect">
                          <a:avLst/>
                        </a:prstGeom>
                        <a:ln w="6096">
                          <a:solidFill>
                            <a:srgbClr val="000000"/>
                          </a:solidFill>
                          <a:prstDash val="solid"/>
                        </a:ln>
                      </wps:spPr>
                      <wps:txbx>
                        <w:txbxContent>
                          <w:p>
                            <w:pPr>
                              <w:pStyle w:val="7"/>
                              <w:spacing w:before="32" w:line="304" w:lineRule="auto"/>
                              <w:ind w:left="312" w:right="5961" w:hanging="209"/>
                              <w:rPr>
                                <w:rFonts w:ascii="Consolas"/>
                              </w:rPr>
                            </w:pPr>
                            <w:r>
                              <w:rPr>
                                <w:rFonts w:ascii="Consolas"/>
                                <w:color w:val="2E5395"/>
                              </w:rPr>
                              <w:t>def</w:t>
                            </w:r>
                            <w:r>
                              <w:rPr>
                                <w:rFonts w:ascii="Consolas"/>
                                <w:color w:val="2E5395"/>
                                <w:spacing w:val="-29"/>
                              </w:rPr>
                              <w:t xml:space="preserve"> </w:t>
                            </w:r>
                            <w:r>
                              <w:rPr>
                                <w:rFonts w:ascii="Consolas"/>
                                <w:color w:val="2E5395"/>
                              </w:rPr>
                              <w:t xml:space="preserve">select_image(event): </w:t>
                            </w:r>
                            <w:r>
                              <w:rPr>
                                <w:rFonts w:ascii="Consolas"/>
                                <w:color w:val="2E5395"/>
                                <w:spacing w:val="-2"/>
                              </w:rPr>
                              <w:t>return</w:t>
                            </w:r>
                          </w:p>
                          <w:p>
                            <w:pPr>
                              <w:pStyle w:val="7"/>
                              <w:spacing w:line="256" w:lineRule="exact"/>
                              <w:ind w:left="312"/>
                            </w:pPr>
                            <w:r>
                              <w:rPr>
                                <w:rFonts w:ascii="Consolas" w:eastAsia="Consolas"/>
                                <w:spacing w:val="-2"/>
                              </w:rPr>
                              <w:t>#</w:t>
                            </w:r>
                            <w:r>
                              <w:rPr>
                                <w:spacing w:val="-3"/>
                              </w:rPr>
                              <w:t>实现选择本地图片文件的功能</w:t>
                            </w:r>
                          </w:p>
                          <w:p>
                            <w:pPr>
                              <w:pStyle w:val="7"/>
                              <w:spacing w:before="43" w:line="278" w:lineRule="auto"/>
                              <w:ind w:left="1152" w:right="4449" w:hanging="840"/>
                            </w:pPr>
                            <w:r>
                              <w:rPr>
                                <w:spacing w:val="10"/>
                              </w:rPr>
                              <w:t xml:space="preserve">参数： </w:t>
                            </w:r>
                            <w:r>
                              <w:rPr>
                                <w:rFonts w:ascii="Consolas" w:eastAsia="Consolas"/>
                              </w:rPr>
                              <w:t>image_path</w:t>
                            </w:r>
                            <w:r>
                              <w:t xml:space="preserve">：保存选择图片文件的路径 </w:t>
                            </w:r>
                            <w:r>
                              <w:rPr>
                                <w:rFonts w:ascii="Consolas" w:eastAsia="Consolas"/>
                                <w:spacing w:val="-2"/>
                              </w:rPr>
                              <w:t>file_dialog</w:t>
                            </w:r>
                            <w:r>
                              <w:rPr>
                                <w:spacing w:val="-2"/>
                              </w:rPr>
                              <w:t xml:space="preserve">：创建文件对话框对象 </w:t>
                            </w:r>
                            <w:r>
                              <w:rPr>
                                <w:rFonts w:ascii="Consolas" w:eastAsia="Consolas"/>
                                <w:color w:val="111111"/>
                                <w:spacing w:val="-2"/>
                              </w:rPr>
                              <w:t>wx.Image</w:t>
                            </w:r>
                            <w:r>
                              <w:rPr>
                                <w:color w:val="111111"/>
                                <w:spacing w:val="-2"/>
                              </w:rPr>
                              <w:t>：创建图片对象</w:t>
                            </w:r>
                          </w:p>
                          <w:p>
                            <w:pPr>
                              <w:pStyle w:val="7"/>
                              <w:spacing w:line="269" w:lineRule="exact"/>
                              <w:ind w:left="1152"/>
                            </w:pPr>
                            <w:r>
                              <w:rPr>
                                <w:rFonts w:ascii="Consolas" w:eastAsia="Consolas"/>
                                <w:spacing w:val="-2"/>
                              </w:rPr>
                              <w:t>static_bitmap</w:t>
                            </w:r>
                            <w:r>
                              <w:rPr>
                                <w:spacing w:val="-3"/>
                              </w:rPr>
                              <w:t>：将图片转换为位图对象并显示</w:t>
                            </w:r>
                          </w:p>
                        </w:txbxContent>
                      </wps:txbx>
                      <wps:bodyPr wrap="square" lIns="0" tIns="0" rIns="0" bIns="0" rtlCol="0">
                        <a:noAutofit/>
                      </wps:bodyPr>
                    </wps:wsp>
                  </a:graphicData>
                </a:graphic>
              </wp:anchor>
            </w:drawing>
          </mc:Choice>
          <mc:Fallback>
            <w:pict>
              <v:shape id="Textbox 34" o:spid="_x0000_s1026" o:spt="202" type="#_x0000_t202" style="position:absolute;left:0pt;margin-left:65.5pt;margin-top:15.9pt;height:125.3pt;width:464.3pt;mso-position-horizontal-relative:page;mso-wrap-distance-bottom:0pt;mso-wrap-distance-top:0pt;z-index:-251640832;mso-width-relative:page;mso-height-relative:page;" filled="f" stroked="t" coordsize="21600,21600" o:gfxdata="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7WiALYAAAACwEA&#10;AA8AAAAAAAAAAQAgAAAAIgAAAGRycy9kb3ducmV2LnhtbFBLAQIUABQAAAAIAIdO4kD4U1bu4QEA&#10;ANoDAAAOAAAAAAAAAAEAIAAAACcBAABkcnMvZTJvRG9jLnhtbFBLBQYAAAAABgAGAFkBAAB6BQAA&#10;AAA=&#10;">
                <v:fill on="f" focussize="0,0"/>
                <v:stroke weight="0.48pt" color="#000000" joinstyle="round"/>
                <v:imagedata o:title=""/>
                <o:lock v:ext="edit" aspectratio="f"/>
                <v:textbox inset="0mm,0mm,0mm,0mm">
                  <w:txbxContent>
                    <w:p>
                      <w:pPr>
                        <w:pStyle w:val="7"/>
                        <w:spacing w:before="32" w:line="304" w:lineRule="auto"/>
                        <w:ind w:left="312" w:right="5961" w:hanging="209"/>
                        <w:rPr>
                          <w:rFonts w:ascii="Consolas"/>
                        </w:rPr>
                      </w:pPr>
                      <w:r>
                        <w:rPr>
                          <w:rFonts w:ascii="Consolas"/>
                          <w:color w:val="2E5395"/>
                        </w:rPr>
                        <w:t>def</w:t>
                      </w:r>
                      <w:r>
                        <w:rPr>
                          <w:rFonts w:ascii="Consolas"/>
                          <w:color w:val="2E5395"/>
                          <w:spacing w:val="-29"/>
                        </w:rPr>
                        <w:t xml:space="preserve"> </w:t>
                      </w:r>
                      <w:r>
                        <w:rPr>
                          <w:rFonts w:ascii="Consolas"/>
                          <w:color w:val="2E5395"/>
                        </w:rPr>
                        <w:t xml:space="preserve">select_image(event): </w:t>
                      </w:r>
                      <w:r>
                        <w:rPr>
                          <w:rFonts w:ascii="Consolas"/>
                          <w:color w:val="2E5395"/>
                          <w:spacing w:val="-2"/>
                        </w:rPr>
                        <w:t>return</w:t>
                      </w:r>
                    </w:p>
                    <w:p>
                      <w:pPr>
                        <w:pStyle w:val="7"/>
                        <w:spacing w:line="256" w:lineRule="exact"/>
                        <w:ind w:left="312"/>
                      </w:pPr>
                      <w:r>
                        <w:rPr>
                          <w:rFonts w:ascii="Consolas" w:eastAsia="Consolas"/>
                          <w:spacing w:val="-2"/>
                        </w:rPr>
                        <w:t>#</w:t>
                      </w:r>
                      <w:r>
                        <w:rPr>
                          <w:spacing w:val="-3"/>
                        </w:rPr>
                        <w:t>实现选择本地图片文件的功能</w:t>
                      </w:r>
                    </w:p>
                    <w:p>
                      <w:pPr>
                        <w:pStyle w:val="7"/>
                        <w:spacing w:before="43" w:line="278" w:lineRule="auto"/>
                        <w:ind w:left="1152" w:right="4449" w:hanging="840"/>
                      </w:pPr>
                      <w:r>
                        <w:rPr>
                          <w:spacing w:val="10"/>
                        </w:rPr>
                        <w:t xml:space="preserve">参数： </w:t>
                      </w:r>
                      <w:r>
                        <w:rPr>
                          <w:rFonts w:ascii="Consolas" w:eastAsia="Consolas"/>
                        </w:rPr>
                        <w:t>image_path</w:t>
                      </w:r>
                      <w:r>
                        <w:t xml:space="preserve">：保存选择图片文件的路径 </w:t>
                      </w:r>
                      <w:r>
                        <w:rPr>
                          <w:rFonts w:ascii="Consolas" w:eastAsia="Consolas"/>
                          <w:spacing w:val="-2"/>
                        </w:rPr>
                        <w:t>file_dialog</w:t>
                      </w:r>
                      <w:r>
                        <w:rPr>
                          <w:spacing w:val="-2"/>
                        </w:rPr>
                        <w:t xml:space="preserve">：创建文件对话框对象 </w:t>
                      </w:r>
                      <w:r>
                        <w:rPr>
                          <w:rFonts w:ascii="Consolas" w:eastAsia="Consolas"/>
                          <w:color w:val="111111"/>
                          <w:spacing w:val="-2"/>
                        </w:rPr>
                        <w:t>wx.Image</w:t>
                      </w:r>
                      <w:r>
                        <w:rPr>
                          <w:color w:val="111111"/>
                          <w:spacing w:val="-2"/>
                        </w:rPr>
                        <w:t>：创建图片对象</w:t>
                      </w:r>
                    </w:p>
                    <w:p>
                      <w:pPr>
                        <w:pStyle w:val="7"/>
                        <w:spacing w:line="269" w:lineRule="exact"/>
                        <w:ind w:left="1152"/>
                      </w:pPr>
                      <w:r>
                        <w:rPr>
                          <w:rFonts w:ascii="Consolas" w:eastAsia="Consolas"/>
                          <w:spacing w:val="-2"/>
                        </w:rPr>
                        <w:t>static_bitmap</w:t>
                      </w:r>
                      <w:r>
                        <w:rPr>
                          <w:spacing w:val="-3"/>
                        </w:rPr>
                        <w:t>：将图片转换为位图对象并显示</w:t>
                      </w:r>
                    </w:p>
                  </w:txbxContent>
                </v:textbox>
                <w10:wrap type="topAndBottom"/>
              </v:shape>
            </w:pict>
          </mc:Fallback>
        </mc:AlternateContent>
      </w:r>
    </w:p>
    <w:p>
      <w:pPr>
        <w:pStyle w:val="7"/>
        <w:rPr>
          <w:b/>
          <w:sz w:val="20"/>
        </w:rPr>
      </w:pPr>
    </w:p>
    <w:p>
      <w:pPr>
        <w:pStyle w:val="7"/>
        <w:spacing w:before="2"/>
        <w:rPr>
          <w:b/>
          <w:sz w:val="27"/>
        </w:rPr>
      </w:pPr>
      <w:r>
        <mc:AlternateContent>
          <mc:Choice Requires="wps">
            <w:drawing>
              <wp:anchor distT="0" distB="0" distL="0" distR="0" simplePos="0" relativeHeight="251676672" behindDoc="1" locked="0" layoutInCell="1" allowOverlap="1">
                <wp:simplePos x="0" y="0"/>
                <wp:positionH relativeFrom="page">
                  <wp:posOffset>831850</wp:posOffset>
                </wp:positionH>
                <wp:positionV relativeFrom="paragraph">
                  <wp:posOffset>238760</wp:posOffset>
                </wp:positionV>
                <wp:extent cx="5896610" cy="798830"/>
                <wp:effectExtent l="0" t="0" r="0" b="0"/>
                <wp:wrapTopAndBottom/>
                <wp:docPr id="35" name="Textbox 35"/>
                <wp:cNvGraphicFramePr/>
                <a:graphic xmlns:a="http://schemas.openxmlformats.org/drawingml/2006/main">
                  <a:graphicData uri="http://schemas.microsoft.com/office/word/2010/wordprocessingShape">
                    <wps:wsp>
                      <wps:cNvSpPr txBox="1"/>
                      <wps:spPr>
                        <a:xfrm>
                          <a:off x="0" y="0"/>
                          <a:ext cx="5896610" cy="798830"/>
                        </a:xfrm>
                        <a:prstGeom prst="rect">
                          <a:avLst/>
                        </a:prstGeom>
                        <a:ln w="6096">
                          <a:solidFill>
                            <a:srgbClr val="000000"/>
                          </a:solidFill>
                          <a:prstDash val="solid"/>
                        </a:ln>
                      </wps:spPr>
                      <wps:txbx>
                        <w:txbxContent>
                          <w:p>
                            <w:pPr>
                              <w:spacing w:before="38" w:line="319" w:lineRule="auto"/>
                              <w:ind w:left="523" w:right="6661" w:hanging="420"/>
                              <w:jc w:val="left"/>
                              <w:rPr>
                                <w:rFonts w:ascii="Consolas"/>
                                <w:sz w:val="20"/>
                              </w:rPr>
                            </w:pPr>
                            <w:r>
                              <w:rPr>
                                <w:rFonts w:ascii="Consolas"/>
                                <w:color w:val="2E5395"/>
                                <w:sz w:val="20"/>
                              </w:rPr>
                              <w:t>def toasc(strr):</w:t>
                            </w:r>
                            <w:r>
                              <w:rPr>
                                <w:rFonts w:ascii="Consolas"/>
                                <w:color w:val="2E5395"/>
                                <w:spacing w:val="40"/>
                                <w:sz w:val="20"/>
                              </w:rPr>
                              <w:t xml:space="preserve"> </w:t>
                            </w:r>
                            <w:r>
                              <w:rPr>
                                <w:rFonts w:ascii="Consolas"/>
                                <w:color w:val="2E5395"/>
                                <w:sz w:val="20"/>
                              </w:rPr>
                              <w:t>return</w:t>
                            </w:r>
                            <w:r>
                              <w:rPr>
                                <w:rFonts w:ascii="Consolas"/>
                                <w:color w:val="2E5395"/>
                                <w:spacing w:val="-20"/>
                                <w:sz w:val="20"/>
                              </w:rPr>
                              <w:t xml:space="preserve"> </w:t>
                            </w:r>
                            <w:r>
                              <w:rPr>
                                <w:rFonts w:ascii="Consolas"/>
                                <w:color w:val="2E5395"/>
                                <w:sz w:val="20"/>
                              </w:rPr>
                              <w:t>int(strr,</w:t>
                            </w:r>
                            <w:r>
                              <w:rPr>
                                <w:rFonts w:ascii="Consolas"/>
                                <w:color w:val="2E5395"/>
                                <w:spacing w:val="-18"/>
                                <w:sz w:val="20"/>
                              </w:rPr>
                              <w:t xml:space="preserve"> </w:t>
                            </w:r>
                            <w:r>
                              <w:rPr>
                                <w:rFonts w:ascii="Consolas"/>
                                <w:color w:val="2E5395"/>
                                <w:sz w:val="20"/>
                              </w:rPr>
                              <w:t>2)</w:t>
                            </w:r>
                          </w:p>
                          <w:p>
                            <w:pPr>
                              <w:spacing w:before="0" w:line="292" w:lineRule="auto"/>
                              <w:ind w:left="103" w:right="4464" w:firstLine="0"/>
                              <w:jc w:val="left"/>
                              <w:rPr>
                                <w:sz w:val="20"/>
                              </w:rPr>
                            </w:pPr>
                            <w:r>
                              <w:rPr>
                                <w:rFonts w:ascii="Consolas" w:eastAsia="Consolas"/>
                                <w:spacing w:val="-2"/>
                                <w:sz w:val="20"/>
                              </w:rPr>
                              <w:t>#</w:t>
                            </w:r>
                            <w:r>
                              <w:rPr>
                                <w:spacing w:val="-6"/>
                                <w:sz w:val="20"/>
                              </w:rPr>
                              <w:t xml:space="preserve">实现将字符串转换为 </w:t>
                            </w:r>
                            <w:r>
                              <w:rPr>
                                <w:rFonts w:ascii="Consolas" w:eastAsia="Consolas"/>
                                <w:spacing w:val="-2"/>
                                <w:sz w:val="20"/>
                              </w:rPr>
                              <w:t>ASC||</w:t>
                            </w:r>
                            <w:r>
                              <w:rPr>
                                <w:spacing w:val="-2"/>
                                <w:sz w:val="20"/>
                              </w:rPr>
                              <w:t>码的列表，并返回该列表参数：</w:t>
                            </w:r>
                            <w:r>
                              <w:rPr>
                                <w:rFonts w:ascii="Consolas" w:eastAsia="Consolas"/>
                                <w:spacing w:val="-2"/>
                                <w:sz w:val="20"/>
                              </w:rPr>
                              <w:t>str</w:t>
                            </w:r>
                            <w:r>
                              <w:rPr>
                                <w:spacing w:val="-2"/>
                                <w:sz w:val="20"/>
                              </w:rPr>
                              <w:t>：传入的字符串</w:t>
                            </w:r>
                          </w:p>
                        </w:txbxContent>
                      </wps:txbx>
                      <wps:bodyPr wrap="square" lIns="0" tIns="0" rIns="0" bIns="0" rtlCol="0">
                        <a:noAutofit/>
                      </wps:bodyPr>
                    </wps:wsp>
                  </a:graphicData>
                </a:graphic>
              </wp:anchor>
            </w:drawing>
          </mc:Choice>
          <mc:Fallback>
            <w:pict>
              <v:shape id="Textbox 35" o:spid="_x0000_s1026" o:spt="202" type="#_x0000_t202" style="position:absolute;left:0pt;margin-left:65.5pt;margin-top:18.8pt;height:62.9pt;width:464.3pt;mso-position-horizontal-relative:page;mso-wrap-distance-bottom:0pt;mso-wrap-distance-top:0pt;z-index:-251639808;mso-width-relative:page;mso-height-relative:page;" filled="f" stroked="t" coordsize="21600,21600" o:gfxdata="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ia7d1wAAAAsB&#10;AAAPAAAAAAAAAAEAIAAAACIAAABkcnMvZG93bnJldi54bWxQSwECFAAUAAAACACHTuJARAmZv+MB&#10;AADZAwAADgAAAAAAAAABACAAAAAmAQAAZHJzL2Uyb0RvYy54bWxQSwUGAAAAAAYABgBZAQAAewUA&#10;AAAA&#10;">
                <v:fill on="f" focussize="0,0"/>
                <v:stroke weight="0.48pt" color="#000000" joinstyle="round"/>
                <v:imagedata o:title=""/>
                <o:lock v:ext="edit" aspectratio="f"/>
                <v:textbox inset="0mm,0mm,0mm,0mm">
                  <w:txbxContent>
                    <w:p>
                      <w:pPr>
                        <w:spacing w:before="38" w:line="319" w:lineRule="auto"/>
                        <w:ind w:left="523" w:right="6661" w:hanging="420"/>
                        <w:jc w:val="left"/>
                        <w:rPr>
                          <w:rFonts w:ascii="Consolas"/>
                          <w:sz w:val="20"/>
                        </w:rPr>
                      </w:pPr>
                      <w:r>
                        <w:rPr>
                          <w:rFonts w:ascii="Consolas"/>
                          <w:color w:val="2E5395"/>
                          <w:sz w:val="20"/>
                        </w:rPr>
                        <w:t>def toasc(strr):</w:t>
                      </w:r>
                      <w:r>
                        <w:rPr>
                          <w:rFonts w:ascii="Consolas"/>
                          <w:color w:val="2E5395"/>
                          <w:spacing w:val="40"/>
                          <w:sz w:val="20"/>
                        </w:rPr>
                        <w:t xml:space="preserve"> </w:t>
                      </w:r>
                      <w:r>
                        <w:rPr>
                          <w:rFonts w:ascii="Consolas"/>
                          <w:color w:val="2E5395"/>
                          <w:sz w:val="20"/>
                        </w:rPr>
                        <w:t>return</w:t>
                      </w:r>
                      <w:r>
                        <w:rPr>
                          <w:rFonts w:ascii="Consolas"/>
                          <w:color w:val="2E5395"/>
                          <w:spacing w:val="-20"/>
                          <w:sz w:val="20"/>
                        </w:rPr>
                        <w:t xml:space="preserve"> </w:t>
                      </w:r>
                      <w:r>
                        <w:rPr>
                          <w:rFonts w:ascii="Consolas"/>
                          <w:color w:val="2E5395"/>
                          <w:sz w:val="20"/>
                        </w:rPr>
                        <w:t>int(strr,</w:t>
                      </w:r>
                      <w:r>
                        <w:rPr>
                          <w:rFonts w:ascii="Consolas"/>
                          <w:color w:val="2E5395"/>
                          <w:spacing w:val="-18"/>
                          <w:sz w:val="20"/>
                        </w:rPr>
                        <w:t xml:space="preserve"> </w:t>
                      </w:r>
                      <w:r>
                        <w:rPr>
                          <w:rFonts w:ascii="Consolas"/>
                          <w:color w:val="2E5395"/>
                          <w:sz w:val="20"/>
                        </w:rPr>
                        <w:t>2)</w:t>
                      </w:r>
                    </w:p>
                    <w:p>
                      <w:pPr>
                        <w:spacing w:before="0" w:line="292" w:lineRule="auto"/>
                        <w:ind w:left="103" w:right="4464" w:firstLine="0"/>
                        <w:jc w:val="left"/>
                        <w:rPr>
                          <w:sz w:val="20"/>
                        </w:rPr>
                      </w:pPr>
                      <w:r>
                        <w:rPr>
                          <w:rFonts w:ascii="Consolas" w:eastAsia="Consolas"/>
                          <w:spacing w:val="-2"/>
                          <w:sz w:val="20"/>
                        </w:rPr>
                        <w:t>#</w:t>
                      </w:r>
                      <w:r>
                        <w:rPr>
                          <w:spacing w:val="-6"/>
                          <w:sz w:val="20"/>
                        </w:rPr>
                        <w:t xml:space="preserve">实现将字符串转换为 </w:t>
                      </w:r>
                      <w:r>
                        <w:rPr>
                          <w:rFonts w:ascii="Consolas" w:eastAsia="Consolas"/>
                          <w:spacing w:val="-2"/>
                          <w:sz w:val="20"/>
                        </w:rPr>
                        <w:t>ASC||</w:t>
                      </w:r>
                      <w:r>
                        <w:rPr>
                          <w:spacing w:val="-2"/>
                          <w:sz w:val="20"/>
                        </w:rPr>
                        <w:t>码的列表，并返回该列表参数：</w:t>
                      </w:r>
                      <w:r>
                        <w:rPr>
                          <w:rFonts w:ascii="Consolas" w:eastAsia="Consolas"/>
                          <w:spacing w:val="-2"/>
                          <w:sz w:val="20"/>
                        </w:rPr>
                        <w:t>str</w:t>
                      </w:r>
                      <w:r>
                        <w:rPr>
                          <w:spacing w:val="-2"/>
                          <w:sz w:val="20"/>
                        </w:rPr>
                        <w:t>：传入的字符串</w:t>
                      </w:r>
                    </w:p>
                  </w:txbxContent>
                </v:textbox>
                <w10:wrap type="topAndBottom"/>
              </v:shape>
            </w:pict>
          </mc:Fallback>
        </mc:AlternateContent>
      </w:r>
    </w:p>
    <w:p>
      <w:pPr>
        <w:spacing w:after="0"/>
        <w:rPr>
          <w:sz w:val="27"/>
        </w:rPr>
        <w:sectPr>
          <w:pgSz w:w="11910" w:h="16840"/>
          <w:pgMar w:top="1420" w:right="1100" w:bottom="280" w:left="1200" w:header="720" w:footer="720" w:gutter="0"/>
          <w:cols w:space="720" w:num="1"/>
        </w:sectPr>
      </w:pPr>
    </w:p>
    <w:p>
      <w:pPr>
        <w:pStyle w:val="7"/>
        <w:ind w:left="105"/>
        <w:rPr>
          <w:sz w:val="20"/>
        </w:rPr>
      </w:pPr>
      <w:r>
        <w:rPr>
          <w:sz w:val="20"/>
        </w:rPr>
        <mc:AlternateContent>
          <mc:Choice Requires="wps">
            <w:drawing>
              <wp:inline distT="0" distB="0" distL="0" distR="0">
                <wp:extent cx="5896610" cy="1591310"/>
                <wp:effectExtent l="9525" t="0" r="0" b="8890"/>
                <wp:docPr id="36" name="Textbox 36"/>
                <wp:cNvGraphicFramePr/>
                <a:graphic xmlns:a="http://schemas.openxmlformats.org/drawingml/2006/main">
                  <a:graphicData uri="http://schemas.microsoft.com/office/word/2010/wordprocessingShape">
                    <wps:wsp>
                      <wps:cNvSpPr txBox="1"/>
                      <wps:spPr>
                        <a:xfrm>
                          <a:off x="0" y="0"/>
                          <a:ext cx="5896610" cy="1591310"/>
                        </a:xfrm>
                        <a:prstGeom prst="rect">
                          <a:avLst/>
                        </a:prstGeom>
                        <a:ln w="6096">
                          <a:solidFill>
                            <a:srgbClr val="000000"/>
                          </a:solidFill>
                          <a:prstDash val="solid"/>
                        </a:ln>
                      </wps:spPr>
                      <wps:txbx>
                        <w:txbxContent>
                          <w:p>
                            <w:pPr>
                              <w:pStyle w:val="7"/>
                              <w:spacing w:before="33" w:line="304" w:lineRule="auto"/>
                              <w:ind w:left="523" w:right="5961" w:hanging="420"/>
                              <w:rPr>
                                <w:rFonts w:ascii="Consolas"/>
                              </w:rPr>
                            </w:pPr>
                            <w:r>
                              <w:rPr>
                                <w:rFonts w:ascii="Consolas"/>
                                <w:color w:val="2E5395"/>
                              </w:rPr>
                              <w:t>def</w:t>
                            </w:r>
                            <w:r>
                              <w:rPr>
                                <w:rFonts w:ascii="Consolas"/>
                                <w:color w:val="2E5395"/>
                                <w:spacing w:val="-29"/>
                              </w:rPr>
                              <w:t xml:space="preserve"> </w:t>
                            </w:r>
                            <w:r>
                              <w:rPr>
                                <w:rFonts w:ascii="Consolas"/>
                                <w:color w:val="2E5395"/>
                              </w:rPr>
                              <w:t>bin_to_text(bin_str): return bin_text</w:t>
                            </w:r>
                          </w:p>
                          <w:p>
                            <w:pPr>
                              <w:pStyle w:val="7"/>
                              <w:spacing w:line="257" w:lineRule="exact"/>
                              <w:ind w:left="103"/>
                            </w:pPr>
                            <w:r>
                              <w:rPr>
                                <w:rFonts w:ascii="Consolas" w:eastAsia="Consolas"/>
                                <w:spacing w:val="-4"/>
                              </w:rPr>
                              <w:t>#</w:t>
                            </w:r>
                            <w:r>
                              <w:rPr>
                                <w:spacing w:val="-5"/>
                              </w:rPr>
                              <w:t>将二进制转换为文本形式</w:t>
                            </w:r>
                          </w:p>
                          <w:p>
                            <w:pPr>
                              <w:pStyle w:val="7"/>
                              <w:spacing w:before="43" w:line="278" w:lineRule="auto"/>
                              <w:ind w:left="732" w:right="5844" w:hanging="629"/>
                            </w:pPr>
                            <w:r>
                              <w:rPr>
                                <w:spacing w:val="-2"/>
                              </w:rPr>
                              <w:t>参数：</w:t>
                            </w:r>
                            <w:r>
                              <w:rPr>
                                <w:rFonts w:ascii="Consolas" w:eastAsia="Consolas"/>
                                <w:spacing w:val="-2"/>
                              </w:rPr>
                              <w:t>bin_str</w:t>
                            </w:r>
                            <w:r>
                              <w:rPr>
                                <w:spacing w:val="-2"/>
                              </w:rPr>
                              <w:t xml:space="preserve">：传入的二进制形式 </w:t>
                            </w:r>
                            <w:r>
                              <w:rPr>
                                <w:rFonts w:ascii="Consolas" w:eastAsia="Consolas"/>
                                <w:spacing w:val="-2"/>
                              </w:rPr>
                              <w:t>bin_int</w:t>
                            </w:r>
                            <w:r>
                              <w:rPr>
                                <w:spacing w:val="-2"/>
                              </w:rPr>
                              <w:t xml:space="preserve">：保存十进制形式 </w:t>
                            </w:r>
                            <w:r>
                              <w:rPr>
                                <w:rFonts w:ascii="Consolas" w:eastAsia="Consolas"/>
                                <w:spacing w:val="-2"/>
                              </w:rPr>
                              <w:t>bin_bytes</w:t>
                            </w:r>
                            <w:r>
                              <w:rPr>
                                <w:spacing w:val="-2"/>
                              </w:rPr>
                              <w:t xml:space="preserve">：保存字节形式 </w:t>
                            </w:r>
                            <w:r>
                              <w:rPr>
                                <w:rFonts w:ascii="Consolas" w:eastAsia="Consolas"/>
                                <w:spacing w:val="-2"/>
                              </w:rPr>
                              <w:t>bin_text</w:t>
                            </w:r>
                            <w:r>
                              <w:rPr>
                                <w:spacing w:val="-2"/>
                              </w:rPr>
                              <w:t>：保存文本形式</w:t>
                            </w:r>
                          </w:p>
                        </w:txbxContent>
                      </wps:txbx>
                      <wps:bodyPr wrap="square" lIns="0" tIns="0" rIns="0" bIns="0" rtlCol="0">
                        <a:noAutofit/>
                      </wps:bodyPr>
                    </wps:wsp>
                  </a:graphicData>
                </a:graphic>
              </wp:inline>
            </w:drawing>
          </mc:Choice>
          <mc:Fallback>
            <w:pict>
              <v:shape id="Textbox 36" o:spid="_x0000_s1026" o:spt="202" type="#_x0000_t202" style="height:125.3pt;width:464.3pt;" filled="f" stroked="t" coordsize="21600,21600" o:gfxdata="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K5mHdQAAAAFAQAADwAA&#10;AAAAAAABACAAAAAiAAAAZHJzL2Rvd25yZXYueG1sUEsBAhQAFAAAAAgAh07iQHbkKZjhAQAA2gMA&#10;AA4AAAAAAAAAAQAgAAAAIwEAAGRycy9lMm9Eb2MueG1sUEsFBgAAAAAGAAYAWQEAAHYFAAAAAA==&#10;">
                <v:fill on="f" focussize="0,0"/>
                <v:stroke weight="0.48pt" color="#000000" joinstyle="round"/>
                <v:imagedata o:title=""/>
                <o:lock v:ext="edit" aspectratio="f"/>
                <v:textbox inset="0mm,0mm,0mm,0mm">
                  <w:txbxContent>
                    <w:p>
                      <w:pPr>
                        <w:pStyle w:val="7"/>
                        <w:spacing w:before="33" w:line="304" w:lineRule="auto"/>
                        <w:ind w:left="523" w:right="5961" w:hanging="420"/>
                        <w:rPr>
                          <w:rFonts w:ascii="Consolas"/>
                        </w:rPr>
                      </w:pPr>
                      <w:r>
                        <w:rPr>
                          <w:rFonts w:ascii="Consolas"/>
                          <w:color w:val="2E5395"/>
                        </w:rPr>
                        <w:t>def</w:t>
                      </w:r>
                      <w:r>
                        <w:rPr>
                          <w:rFonts w:ascii="Consolas"/>
                          <w:color w:val="2E5395"/>
                          <w:spacing w:val="-29"/>
                        </w:rPr>
                        <w:t xml:space="preserve"> </w:t>
                      </w:r>
                      <w:r>
                        <w:rPr>
                          <w:rFonts w:ascii="Consolas"/>
                          <w:color w:val="2E5395"/>
                        </w:rPr>
                        <w:t>bin_to_text(bin_str): return bin_text</w:t>
                      </w:r>
                    </w:p>
                    <w:p>
                      <w:pPr>
                        <w:pStyle w:val="7"/>
                        <w:spacing w:line="257" w:lineRule="exact"/>
                        <w:ind w:left="103"/>
                      </w:pPr>
                      <w:r>
                        <w:rPr>
                          <w:rFonts w:ascii="Consolas" w:eastAsia="Consolas"/>
                          <w:spacing w:val="-4"/>
                        </w:rPr>
                        <w:t>#</w:t>
                      </w:r>
                      <w:r>
                        <w:rPr>
                          <w:spacing w:val="-5"/>
                        </w:rPr>
                        <w:t>将二进制转换为文本形式</w:t>
                      </w:r>
                    </w:p>
                    <w:p>
                      <w:pPr>
                        <w:pStyle w:val="7"/>
                        <w:spacing w:before="43" w:line="278" w:lineRule="auto"/>
                        <w:ind w:left="732" w:right="5844" w:hanging="629"/>
                      </w:pPr>
                      <w:r>
                        <w:rPr>
                          <w:spacing w:val="-2"/>
                        </w:rPr>
                        <w:t>参数：</w:t>
                      </w:r>
                      <w:r>
                        <w:rPr>
                          <w:rFonts w:ascii="Consolas" w:eastAsia="Consolas"/>
                          <w:spacing w:val="-2"/>
                        </w:rPr>
                        <w:t>bin_str</w:t>
                      </w:r>
                      <w:r>
                        <w:rPr>
                          <w:spacing w:val="-2"/>
                        </w:rPr>
                        <w:t xml:space="preserve">：传入的二进制形式 </w:t>
                      </w:r>
                      <w:r>
                        <w:rPr>
                          <w:rFonts w:ascii="Consolas" w:eastAsia="Consolas"/>
                          <w:spacing w:val="-2"/>
                        </w:rPr>
                        <w:t>bin_int</w:t>
                      </w:r>
                      <w:r>
                        <w:rPr>
                          <w:spacing w:val="-2"/>
                        </w:rPr>
                        <w:t xml:space="preserve">：保存十进制形式 </w:t>
                      </w:r>
                      <w:r>
                        <w:rPr>
                          <w:rFonts w:ascii="Consolas" w:eastAsia="Consolas"/>
                          <w:spacing w:val="-2"/>
                        </w:rPr>
                        <w:t>bin_bytes</w:t>
                      </w:r>
                      <w:r>
                        <w:rPr>
                          <w:spacing w:val="-2"/>
                        </w:rPr>
                        <w:t xml:space="preserve">：保存字节形式 </w:t>
                      </w:r>
                      <w:r>
                        <w:rPr>
                          <w:rFonts w:ascii="Consolas" w:eastAsia="Consolas"/>
                          <w:spacing w:val="-2"/>
                        </w:rPr>
                        <w:t>bin_text</w:t>
                      </w:r>
                      <w:r>
                        <w:rPr>
                          <w:spacing w:val="-2"/>
                        </w:rPr>
                        <w:t>：保存文本形式</w:t>
                      </w:r>
                    </w:p>
                  </w:txbxContent>
                </v:textbox>
                <w10:wrap type="none"/>
                <w10:anchorlock/>
              </v:shape>
            </w:pict>
          </mc:Fallback>
        </mc:AlternateContent>
      </w:r>
    </w:p>
    <w:p>
      <w:pPr>
        <w:pStyle w:val="7"/>
        <w:spacing w:before="2"/>
        <w:rPr>
          <w:b/>
          <w:sz w:val="20"/>
        </w:rPr>
      </w:pPr>
      <w:r>
        <mc:AlternateContent>
          <mc:Choice Requires="wps">
            <w:drawing>
              <wp:anchor distT="0" distB="0" distL="0" distR="0" simplePos="0" relativeHeight="251677696" behindDoc="1" locked="0" layoutInCell="1" allowOverlap="1">
                <wp:simplePos x="0" y="0"/>
                <wp:positionH relativeFrom="page">
                  <wp:posOffset>831850</wp:posOffset>
                </wp:positionH>
                <wp:positionV relativeFrom="paragraph">
                  <wp:posOffset>182245</wp:posOffset>
                </wp:positionV>
                <wp:extent cx="5896610" cy="1393190"/>
                <wp:effectExtent l="0" t="0" r="0" b="0"/>
                <wp:wrapTopAndBottom/>
                <wp:docPr id="37" name="Textbox 37"/>
                <wp:cNvGraphicFramePr/>
                <a:graphic xmlns:a="http://schemas.openxmlformats.org/drawingml/2006/main">
                  <a:graphicData uri="http://schemas.microsoft.com/office/word/2010/wordprocessingShape">
                    <wps:wsp>
                      <wps:cNvSpPr txBox="1"/>
                      <wps:spPr>
                        <a:xfrm>
                          <a:off x="0" y="0"/>
                          <a:ext cx="5896610" cy="1393190"/>
                        </a:xfrm>
                        <a:prstGeom prst="rect">
                          <a:avLst/>
                        </a:prstGeom>
                        <a:ln w="6096">
                          <a:solidFill>
                            <a:srgbClr val="000000"/>
                          </a:solidFill>
                          <a:prstDash val="solid"/>
                        </a:ln>
                      </wps:spPr>
                      <wps:txbx>
                        <w:txbxContent>
                          <w:p>
                            <w:pPr>
                              <w:pStyle w:val="7"/>
                              <w:spacing w:before="32"/>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enc_file(event):</w:t>
                            </w:r>
                          </w:p>
                          <w:p>
                            <w:pPr>
                              <w:pStyle w:val="7"/>
                              <w:spacing w:before="66"/>
                              <w:ind w:left="103"/>
                              <w:rPr>
                                <w:rFonts w:ascii="Consolas"/>
                              </w:rPr>
                            </w:pPr>
                            <w:r>
                              <w:rPr>
                                <w:rFonts w:ascii="Consolas"/>
                                <w:color w:val="2E5395"/>
                                <w:spacing w:val="-2"/>
                              </w:rPr>
                              <w:t>return</w:t>
                            </w:r>
                          </w:p>
                          <w:p>
                            <w:pPr>
                              <w:spacing w:before="37"/>
                              <w:ind w:left="103" w:right="0" w:firstLine="0"/>
                              <w:jc w:val="left"/>
                              <w:rPr>
                                <w:sz w:val="24"/>
                              </w:rPr>
                            </w:pPr>
                            <w:r>
                              <w:rPr>
                                <w:rFonts w:ascii="Consolas" w:eastAsia="Consolas"/>
                                <w:spacing w:val="-2"/>
                                <w:sz w:val="21"/>
                              </w:rPr>
                              <w:t>#</w:t>
                            </w:r>
                            <w:r>
                              <w:rPr>
                                <w:spacing w:val="-3"/>
                                <w:sz w:val="24"/>
                              </w:rPr>
                              <w:t>用于将用户输入的文本写入到一个文件中</w:t>
                            </w:r>
                          </w:p>
                          <w:p>
                            <w:pPr>
                              <w:pStyle w:val="7"/>
                              <w:spacing w:before="22"/>
                              <w:ind w:left="103"/>
                            </w:pPr>
                            <w:r>
                              <w:rPr>
                                <w:spacing w:val="-2"/>
                              </w:rPr>
                              <w:t>参数：</w:t>
                            </w:r>
                            <w:r>
                              <w:rPr>
                                <w:rFonts w:ascii="Consolas" w:eastAsia="Consolas"/>
                                <w:spacing w:val="-2"/>
                              </w:rPr>
                              <w:t>content</w:t>
                            </w:r>
                            <w:r>
                              <w:rPr>
                                <w:spacing w:val="-3"/>
                              </w:rPr>
                              <w:t>：保存文本框输入的文本</w:t>
                            </w:r>
                          </w:p>
                          <w:p>
                            <w:pPr>
                              <w:pStyle w:val="7"/>
                              <w:spacing w:before="43"/>
                              <w:ind w:left="732"/>
                            </w:pPr>
                            <w:r>
                              <w:rPr>
                                <w:rFonts w:ascii="Consolas" w:eastAsia="Consolas"/>
                                <w:spacing w:val="-2"/>
                              </w:rPr>
                              <w:t>Open</w:t>
                            </w:r>
                            <w:r>
                              <w:rPr>
                                <w:spacing w:val="-4"/>
                              </w:rPr>
                              <w:t>：打开文本文件</w:t>
                            </w:r>
                          </w:p>
                          <w:p>
                            <w:pPr>
                              <w:pStyle w:val="7"/>
                              <w:spacing w:before="43"/>
                              <w:ind w:left="732"/>
                            </w:pPr>
                            <w:r>
                              <w:rPr>
                                <w:rFonts w:ascii="Consolas" w:eastAsia="Consolas"/>
                                <w:spacing w:val="-2"/>
                              </w:rPr>
                              <w:t>Write</w:t>
                            </w:r>
                            <w:r>
                              <w:rPr>
                                <w:spacing w:val="-3"/>
                              </w:rPr>
                              <w:t>：将文本内容写入到指定文件中</w:t>
                            </w:r>
                          </w:p>
                        </w:txbxContent>
                      </wps:txbx>
                      <wps:bodyPr wrap="square" lIns="0" tIns="0" rIns="0" bIns="0" rtlCol="0">
                        <a:noAutofit/>
                      </wps:bodyPr>
                    </wps:wsp>
                  </a:graphicData>
                </a:graphic>
              </wp:anchor>
            </w:drawing>
          </mc:Choice>
          <mc:Fallback>
            <w:pict>
              <v:shape id="Textbox 37" o:spid="_x0000_s1026" o:spt="202" type="#_x0000_t202" style="position:absolute;left:0pt;margin-left:65.5pt;margin-top:14.35pt;height:109.7pt;width:464.3pt;mso-position-horizontal-relative:page;mso-wrap-distance-bottom:0pt;mso-wrap-distance-top:0pt;z-index:-251638784;mso-width-relative:page;mso-height-relative:page;" filled="f" stroked="t" coordsize="21600,21600" o:gfxdata="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g/MwXYAAAA&#10;CwEAAA8AAAAAAAAAAQAgAAAAIgAAAGRycy9kb3ducmV2LnhtbFBLAQIUABQAAAAIAIdO4kBF2pSo&#10;5AEAANoDAAAOAAAAAAAAAAEAIAAAACcBAABkcnMvZTJvRG9jLnhtbFBLBQYAAAAABgAGAFkBAAB9&#10;BQAAAAA=&#10;">
                <v:fill on="f" focussize="0,0"/>
                <v:stroke weight="0.48pt" color="#000000" joinstyle="round"/>
                <v:imagedata o:title=""/>
                <o:lock v:ext="edit" aspectratio="f"/>
                <v:textbox inset="0mm,0mm,0mm,0mm">
                  <w:txbxContent>
                    <w:p>
                      <w:pPr>
                        <w:pStyle w:val="7"/>
                        <w:spacing w:before="32"/>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enc_file(event):</w:t>
                      </w:r>
                    </w:p>
                    <w:p>
                      <w:pPr>
                        <w:pStyle w:val="7"/>
                        <w:spacing w:before="66"/>
                        <w:ind w:left="103"/>
                        <w:rPr>
                          <w:rFonts w:ascii="Consolas"/>
                        </w:rPr>
                      </w:pPr>
                      <w:r>
                        <w:rPr>
                          <w:rFonts w:ascii="Consolas"/>
                          <w:color w:val="2E5395"/>
                          <w:spacing w:val="-2"/>
                        </w:rPr>
                        <w:t>return</w:t>
                      </w:r>
                    </w:p>
                    <w:p>
                      <w:pPr>
                        <w:spacing w:before="37"/>
                        <w:ind w:left="103" w:right="0" w:firstLine="0"/>
                        <w:jc w:val="left"/>
                        <w:rPr>
                          <w:sz w:val="24"/>
                        </w:rPr>
                      </w:pPr>
                      <w:r>
                        <w:rPr>
                          <w:rFonts w:ascii="Consolas" w:eastAsia="Consolas"/>
                          <w:spacing w:val="-2"/>
                          <w:sz w:val="21"/>
                        </w:rPr>
                        <w:t>#</w:t>
                      </w:r>
                      <w:r>
                        <w:rPr>
                          <w:spacing w:val="-3"/>
                          <w:sz w:val="24"/>
                        </w:rPr>
                        <w:t>用于将用户输入的文本写入到一个文件中</w:t>
                      </w:r>
                    </w:p>
                    <w:p>
                      <w:pPr>
                        <w:pStyle w:val="7"/>
                        <w:spacing w:before="22"/>
                        <w:ind w:left="103"/>
                      </w:pPr>
                      <w:r>
                        <w:rPr>
                          <w:spacing w:val="-2"/>
                        </w:rPr>
                        <w:t>参数：</w:t>
                      </w:r>
                      <w:r>
                        <w:rPr>
                          <w:rFonts w:ascii="Consolas" w:eastAsia="Consolas"/>
                          <w:spacing w:val="-2"/>
                        </w:rPr>
                        <w:t>content</w:t>
                      </w:r>
                      <w:r>
                        <w:rPr>
                          <w:spacing w:val="-3"/>
                        </w:rPr>
                        <w:t>：保存文本框输入的文本</w:t>
                      </w:r>
                    </w:p>
                    <w:p>
                      <w:pPr>
                        <w:pStyle w:val="7"/>
                        <w:spacing w:before="43"/>
                        <w:ind w:left="732"/>
                      </w:pPr>
                      <w:r>
                        <w:rPr>
                          <w:rFonts w:ascii="Consolas" w:eastAsia="Consolas"/>
                          <w:spacing w:val="-2"/>
                        </w:rPr>
                        <w:t>Open</w:t>
                      </w:r>
                      <w:r>
                        <w:rPr>
                          <w:spacing w:val="-4"/>
                        </w:rPr>
                        <w:t>：打开文本文件</w:t>
                      </w:r>
                    </w:p>
                    <w:p>
                      <w:pPr>
                        <w:pStyle w:val="7"/>
                        <w:spacing w:before="43"/>
                        <w:ind w:left="732"/>
                      </w:pPr>
                      <w:r>
                        <w:rPr>
                          <w:rFonts w:ascii="Consolas" w:eastAsia="Consolas"/>
                          <w:spacing w:val="-2"/>
                        </w:rPr>
                        <w:t>Write</w:t>
                      </w:r>
                      <w:r>
                        <w:rPr>
                          <w:spacing w:val="-3"/>
                        </w:rPr>
                        <w:t>：将文本内容写入到指定文件中</w:t>
                      </w:r>
                    </w:p>
                  </w:txbxContent>
                </v:textbox>
                <w10:wrap type="topAndBottom"/>
              </v:shape>
            </w:pict>
          </mc:Fallback>
        </mc:AlternateContent>
      </w:r>
    </w:p>
    <w:p>
      <w:pPr>
        <w:pStyle w:val="7"/>
        <w:rPr>
          <w:b/>
          <w:sz w:val="20"/>
        </w:rPr>
      </w:pPr>
    </w:p>
    <w:p>
      <w:pPr>
        <w:pStyle w:val="7"/>
        <w:rPr>
          <w:b/>
          <w:sz w:val="20"/>
        </w:rPr>
      </w:pPr>
    </w:p>
    <w:p>
      <w:pPr>
        <w:pStyle w:val="7"/>
        <w:rPr>
          <w:b/>
          <w:sz w:val="20"/>
        </w:rPr>
      </w:pPr>
    </w:p>
    <w:p>
      <w:pPr>
        <w:pStyle w:val="7"/>
        <w:spacing w:before="7"/>
        <w:rPr>
          <w:b/>
          <w:sz w:val="11"/>
        </w:rPr>
      </w:pPr>
      <w:r>
        <mc:AlternateContent>
          <mc:Choice Requires="wps">
            <w:drawing>
              <wp:anchor distT="0" distB="0" distL="0" distR="0" simplePos="0" relativeHeight="251677696" behindDoc="1" locked="0" layoutInCell="1" allowOverlap="1">
                <wp:simplePos x="0" y="0"/>
                <wp:positionH relativeFrom="page">
                  <wp:posOffset>831850</wp:posOffset>
                </wp:positionH>
                <wp:positionV relativeFrom="paragraph">
                  <wp:posOffset>112395</wp:posOffset>
                </wp:positionV>
                <wp:extent cx="5896610" cy="996950"/>
                <wp:effectExtent l="0" t="0" r="0" b="0"/>
                <wp:wrapTopAndBottom/>
                <wp:docPr id="38" name="Textbox 38"/>
                <wp:cNvGraphicFramePr/>
                <a:graphic xmlns:a="http://schemas.openxmlformats.org/drawingml/2006/main">
                  <a:graphicData uri="http://schemas.microsoft.com/office/word/2010/wordprocessingShape">
                    <wps:wsp>
                      <wps:cNvSpPr txBox="1"/>
                      <wps:spPr>
                        <a:xfrm>
                          <a:off x="0" y="0"/>
                          <a:ext cx="5896610" cy="996950"/>
                        </a:xfrm>
                        <a:prstGeom prst="rect">
                          <a:avLst/>
                        </a:prstGeom>
                        <a:ln w="6096">
                          <a:solidFill>
                            <a:srgbClr val="000000"/>
                          </a:solidFill>
                          <a:prstDash val="solid"/>
                        </a:ln>
                      </wps:spPr>
                      <wps:txbx>
                        <w:txbxContent>
                          <w:p>
                            <w:pPr>
                              <w:pStyle w:val="7"/>
                              <w:spacing w:before="34"/>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plus(str):</w:t>
                            </w:r>
                          </w:p>
                          <w:p>
                            <w:pPr>
                              <w:pStyle w:val="7"/>
                              <w:spacing w:before="66"/>
                              <w:ind w:left="523"/>
                              <w:rPr>
                                <w:rFonts w:ascii="Consolas"/>
                              </w:rPr>
                            </w:pPr>
                            <w:r>
                              <w:rPr>
                                <w:rFonts w:ascii="Consolas"/>
                                <w:color w:val="2E5395"/>
                              </w:rPr>
                              <w:t>return</w:t>
                            </w:r>
                            <w:r>
                              <w:rPr>
                                <w:rFonts w:ascii="Consolas"/>
                                <w:color w:val="2E5395"/>
                                <w:spacing w:val="-7"/>
                              </w:rPr>
                              <w:t xml:space="preserve"> </w:t>
                            </w:r>
                            <w:r>
                              <w:rPr>
                                <w:rFonts w:ascii="Consolas"/>
                                <w:color w:val="2E5395"/>
                                <w:spacing w:val="-2"/>
                              </w:rPr>
                              <w:t>str.zfill(8)</w:t>
                            </w:r>
                          </w:p>
                          <w:p>
                            <w:pPr>
                              <w:spacing w:before="36"/>
                              <w:ind w:left="103" w:right="0" w:firstLine="0"/>
                              <w:jc w:val="left"/>
                              <w:rPr>
                                <w:sz w:val="24"/>
                              </w:rPr>
                            </w:pPr>
                            <w:r>
                              <w:rPr>
                                <w:rFonts w:ascii="Consolas" w:eastAsia="Consolas"/>
                                <w:spacing w:val="-2"/>
                                <w:sz w:val="21"/>
                              </w:rPr>
                              <w:t>#</w:t>
                            </w:r>
                            <w:r>
                              <w:rPr>
                                <w:spacing w:val="-7"/>
                                <w:sz w:val="24"/>
                              </w:rPr>
                              <w:t xml:space="preserve">将二进制字符串补齐为 </w:t>
                            </w:r>
                            <w:r>
                              <w:rPr>
                                <w:rFonts w:ascii="Consolas" w:eastAsia="Consolas"/>
                                <w:spacing w:val="-2"/>
                                <w:sz w:val="24"/>
                              </w:rPr>
                              <w:t>8</w:t>
                            </w:r>
                            <w:r>
                              <w:rPr>
                                <w:rFonts w:ascii="Consolas" w:eastAsia="Consolas"/>
                                <w:spacing w:val="-61"/>
                                <w:sz w:val="24"/>
                              </w:rPr>
                              <w:t xml:space="preserve"> </w:t>
                            </w:r>
                            <w:r>
                              <w:rPr>
                                <w:spacing w:val="-12"/>
                                <w:sz w:val="24"/>
                              </w:rPr>
                              <w:t xml:space="preserve">位，方便 </w:t>
                            </w:r>
                            <w:r>
                              <w:rPr>
                                <w:rFonts w:ascii="Consolas" w:eastAsia="Consolas"/>
                                <w:spacing w:val="-2"/>
                                <w:sz w:val="24"/>
                              </w:rPr>
                              <w:t>LSB</w:t>
                            </w:r>
                            <w:r>
                              <w:rPr>
                                <w:rFonts w:ascii="Consolas" w:eastAsia="Consolas"/>
                                <w:spacing w:val="-61"/>
                                <w:sz w:val="24"/>
                              </w:rPr>
                              <w:t xml:space="preserve"> </w:t>
                            </w:r>
                            <w:r>
                              <w:rPr>
                                <w:spacing w:val="-4"/>
                                <w:sz w:val="24"/>
                              </w:rPr>
                              <w:t>算法的处理</w:t>
                            </w:r>
                          </w:p>
                          <w:p>
                            <w:pPr>
                              <w:pStyle w:val="7"/>
                              <w:spacing w:before="23"/>
                              <w:ind w:left="103"/>
                            </w:pPr>
                            <w:r>
                              <w:rPr>
                                <w:spacing w:val="-2"/>
                              </w:rPr>
                              <w:t>参数：</w:t>
                            </w:r>
                            <w:r>
                              <w:rPr>
                                <w:rFonts w:ascii="Consolas" w:eastAsia="Consolas"/>
                                <w:spacing w:val="-2"/>
                              </w:rPr>
                              <w:t>str</w:t>
                            </w:r>
                            <w:r>
                              <w:rPr>
                                <w:spacing w:val="-4"/>
                              </w:rPr>
                              <w:t>：传入的参数</w:t>
                            </w:r>
                          </w:p>
                        </w:txbxContent>
                      </wps:txbx>
                      <wps:bodyPr wrap="square" lIns="0" tIns="0" rIns="0" bIns="0" rtlCol="0">
                        <a:noAutofit/>
                      </wps:bodyPr>
                    </wps:wsp>
                  </a:graphicData>
                </a:graphic>
              </wp:anchor>
            </w:drawing>
          </mc:Choice>
          <mc:Fallback>
            <w:pict>
              <v:shape id="Textbox 38" o:spid="_x0000_s1026" o:spt="202" type="#_x0000_t202" style="position:absolute;left:0pt;margin-left:65.5pt;margin-top:8.85pt;height:78.5pt;width:464.3pt;mso-position-horizontal-relative:page;mso-wrap-distance-bottom:0pt;mso-wrap-distance-top:0pt;z-index:-251638784;mso-width-relative:page;mso-height-relative:page;" filled="f" stroked="t" coordsize="21600,21600" o:gfxdata="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71FgjXAAAACwEA&#10;AA8AAAAAAAAAAQAgAAAAIgAAAGRycy9kb3ducmV2LnhtbFBLAQIUABQAAAAIAIdO4kDIeM5Z4gEA&#10;ANkDAAAOAAAAAAAAAAEAIAAAACYBAABkcnMvZTJvRG9jLnhtbFBLBQYAAAAABgAGAFkBAAB6BQAA&#10;AAA=&#10;">
                <v:fill on="f" focussize="0,0"/>
                <v:stroke weight="0.48pt" color="#000000" joinstyle="round"/>
                <v:imagedata o:title=""/>
                <o:lock v:ext="edit" aspectratio="f"/>
                <v:textbox inset="0mm,0mm,0mm,0mm">
                  <w:txbxContent>
                    <w:p>
                      <w:pPr>
                        <w:pStyle w:val="7"/>
                        <w:spacing w:before="34"/>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plus(str):</w:t>
                      </w:r>
                    </w:p>
                    <w:p>
                      <w:pPr>
                        <w:pStyle w:val="7"/>
                        <w:spacing w:before="66"/>
                        <w:ind w:left="523"/>
                        <w:rPr>
                          <w:rFonts w:ascii="Consolas"/>
                        </w:rPr>
                      </w:pPr>
                      <w:r>
                        <w:rPr>
                          <w:rFonts w:ascii="Consolas"/>
                          <w:color w:val="2E5395"/>
                        </w:rPr>
                        <w:t>return</w:t>
                      </w:r>
                      <w:r>
                        <w:rPr>
                          <w:rFonts w:ascii="Consolas"/>
                          <w:color w:val="2E5395"/>
                          <w:spacing w:val="-7"/>
                        </w:rPr>
                        <w:t xml:space="preserve"> </w:t>
                      </w:r>
                      <w:r>
                        <w:rPr>
                          <w:rFonts w:ascii="Consolas"/>
                          <w:color w:val="2E5395"/>
                          <w:spacing w:val="-2"/>
                        </w:rPr>
                        <w:t>str.zfill(8)</w:t>
                      </w:r>
                    </w:p>
                    <w:p>
                      <w:pPr>
                        <w:spacing w:before="36"/>
                        <w:ind w:left="103" w:right="0" w:firstLine="0"/>
                        <w:jc w:val="left"/>
                        <w:rPr>
                          <w:sz w:val="24"/>
                        </w:rPr>
                      </w:pPr>
                      <w:r>
                        <w:rPr>
                          <w:rFonts w:ascii="Consolas" w:eastAsia="Consolas"/>
                          <w:spacing w:val="-2"/>
                          <w:sz w:val="21"/>
                        </w:rPr>
                        <w:t>#</w:t>
                      </w:r>
                      <w:r>
                        <w:rPr>
                          <w:spacing w:val="-7"/>
                          <w:sz w:val="24"/>
                        </w:rPr>
                        <w:t xml:space="preserve">将二进制字符串补齐为 </w:t>
                      </w:r>
                      <w:r>
                        <w:rPr>
                          <w:rFonts w:ascii="Consolas" w:eastAsia="Consolas"/>
                          <w:spacing w:val="-2"/>
                          <w:sz w:val="24"/>
                        </w:rPr>
                        <w:t>8</w:t>
                      </w:r>
                      <w:r>
                        <w:rPr>
                          <w:rFonts w:ascii="Consolas" w:eastAsia="Consolas"/>
                          <w:spacing w:val="-61"/>
                          <w:sz w:val="24"/>
                        </w:rPr>
                        <w:t xml:space="preserve"> </w:t>
                      </w:r>
                      <w:r>
                        <w:rPr>
                          <w:spacing w:val="-12"/>
                          <w:sz w:val="24"/>
                        </w:rPr>
                        <w:t xml:space="preserve">位，方便 </w:t>
                      </w:r>
                      <w:r>
                        <w:rPr>
                          <w:rFonts w:ascii="Consolas" w:eastAsia="Consolas"/>
                          <w:spacing w:val="-2"/>
                          <w:sz w:val="24"/>
                        </w:rPr>
                        <w:t>LSB</w:t>
                      </w:r>
                      <w:r>
                        <w:rPr>
                          <w:rFonts w:ascii="Consolas" w:eastAsia="Consolas"/>
                          <w:spacing w:val="-61"/>
                          <w:sz w:val="24"/>
                        </w:rPr>
                        <w:t xml:space="preserve"> </w:t>
                      </w:r>
                      <w:r>
                        <w:rPr>
                          <w:spacing w:val="-4"/>
                          <w:sz w:val="24"/>
                        </w:rPr>
                        <w:t>算法的处理</w:t>
                      </w:r>
                    </w:p>
                    <w:p>
                      <w:pPr>
                        <w:pStyle w:val="7"/>
                        <w:spacing w:before="23"/>
                        <w:ind w:left="103"/>
                      </w:pPr>
                      <w:r>
                        <w:rPr>
                          <w:spacing w:val="-2"/>
                        </w:rPr>
                        <w:t>参数：</w:t>
                      </w:r>
                      <w:r>
                        <w:rPr>
                          <w:rFonts w:ascii="Consolas" w:eastAsia="Consolas"/>
                          <w:spacing w:val="-2"/>
                        </w:rPr>
                        <w:t>str</w:t>
                      </w:r>
                      <w:r>
                        <w:rPr>
                          <w:spacing w:val="-4"/>
                        </w:rPr>
                        <w:t>：传入的参数</w:t>
                      </w:r>
                    </w:p>
                  </w:txbxContent>
                </v:textbox>
                <w10:wrap type="topAndBottom"/>
              </v:shape>
            </w:pict>
          </mc:Fallback>
        </mc:AlternateContent>
      </w:r>
      <w:r>
        <mc:AlternateContent>
          <mc:Choice Requires="wps">
            <w:drawing>
              <wp:anchor distT="0" distB="0" distL="0" distR="0" simplePos="0" relativeHeight="251678720" behindDoc="1" locked="0" layoutInCell="1" allowOverlap="1">
                <wp:simplePos x="0" y="0"/>
                <wp:positionH relativeFrom="page">
                  <wp:posOffset>831850</wp:posOffset>
                </wp:positionH>
                <wp:positionV relativeFrom="paragraph">
                  <wp:posOffset>1313815</wp:posOffset>
                </wp:positionV>
                <wp:extent cx="5896610" cy="1195070"/>
                <wp:effectExtent l="0" t="0" r="0" b="0"/>
                <wp:wrapTopAndBottom/>
                <wp:docPr id="39" name="Textbox 39"/>
                <wp:cNvGraphicFramePr/>
                <a:graphic xmlns:a="http://schemas.openxmlformats.org/drawingml/2006/main">
                  <a:graphicData uri="http://schemas.microsoft.com/office/word/2010/wordprocessingShape">
                    <wps:wsp>
                      <wps:cNvSpPr txBox="1"/>
                      <wps:spPr>
                        <a:xfrm>
                          <a:off x="0" y="0"/>
                          <a:ext cx="5896610" cy="1195070"/>
                        </a:xfrm>
                        <a:prstGeom prst="rect">
                          <a:avLst/>
                        </a:prstGeom>
                        <a:ln w="6096">
                          <a:solidFill>
                            <a:srgbClr val="000000"/>
                          </a:solidFill>
                          <a:prstDash val="solid"/>
                        </a:ln>
                      </wps:spPr>
                      <wps:txbx>
                        <w:txbxContent>
                          <w:p>
                            <w:pPr>
                              <w:pStyle w:val="7"/>
                              <w:spacing w:before="33" w:line="304" w:lineRule="auto"/>
                              <w:ind w:left="523" w:right="6704" w:hanging="420"/>
                              <w:rPr>
                                <w:rFonts w:ascii="Consolas"/>
                              </w:rPr>
                            </w:pPr>
                            <w:r>
                              <w:rPr>
                                <w:rFonts w:ascii="Consolas"/>
                                <w:color w:val="2E5395"/>
                              </w:rPr>
                              <w:t>def</w:t>
                            </w:r>
                            <w:r>
                              <w:rPr>
                                <w:rFonts w:ascii="Consolas"/>
                                <w:color w:val="2E5395"/>
                                <w:spacing w:val="-29"/>
                              </w:rPr>
                              <w:t xml:space="preserve"> </w:t>
                            </w:r>
                            <w:r>
                              <w:rPr>
                                <w:rFonts w:ascii="Consolas"/>
                                <w:color w:val="2E5395"/>
                              </w:rPr>
                              <w:t>get_key(strr): return str</w:t>
                            </w:r>
                          </w:p>
                          <w:p>
                            <w:pPr>
                              <w:spacing w:before="0" w:line="277" w:lineRule="exact"/>
                              <w:ind w:left="103" w:right="0" w:firstLine="0"/>
                              <w:jc w:val="left"/>
                              <w:rPr>
                                <w:sz w:val="24"/>
                              </w:rPr>
                            </w:pPr>
                            <w:r>
                              <w:rPr>
                                <w:rFonts w:ascii="Consolas" w:eastAsia="Consolas"/>
                                <w:spacing w:val="-7"/>
                                <w:sz w:val="21"/>
                              </w:rPr>
                              <w:t xml:space="preserve"># </w:t>
                            </w:r>
                            <w:r>
                              <w:rPr>
                                <w:spacing w:val="-1"/>
                                <w:sz w:val="24"/>
                              </w:rPr>
                              <w:t>逐个字节将要隐藏的文件内容转换为二进制，并拼接起来</w:t>
                            </w:r>
                          </w:p>
                          <w:p>
                            <w:pPr>
                              <w:pStyle w:val="7"/>
                              <w:spacing w:before="23"/>
                              <w:ind w:left="103"/>
                            </w:pPr>
                            <w:r>
                              <w:rPr>
                                <w:spacing w:val="-2"/>
                              </w:rPr>
                              <w:t>参数：</w:t>
                            </w:r>
                            <w:r>
                              <w:rPr>
                                <w:rFonts w:ascii="Consolas" w:eastAsia="Consolas"/>
                                <w:spacing w:val="-2"/>
                              </w:rPr>
                              <w:t>str</w:t>
                            </w:r>
                            <w:r>
                              <w:rPr>
                                <w:spacing w:val="-4"/>
                              </w:rPr>
                              <w:t>：传入的文本内容</w:t>
                            </w:r>
                          </w:p>
                          <w:p>
                            <w:pPr>
                              <w:pStyle w:val="7"/>
                              <w:spacing w:before="43"/>
                              <w:ind w:left="103"/>
                            </w:pPr>
                            <w:r>
                              <w:rPr>
                                <w:rFonts w:ascii="Consolas" w:eastAsia="Consolas"/>
                                <w:spacing w:val="-2"/>
                              </w:rPr>
                              <w:t>Plus</w:t>
                            </w:r>
                            <w:r>
                              <w:rPr>
                                <w:spacing w:val="-14"/>
                              </w:rPr>
                              <w:t xml:space="preserve">：使用 </w:t>
                            </w:r>
                            <w:r>
                              <w:rPr>
                                <w:rFonts w:ascii="Consolas" w:eastAsia="Consolas"/>
                                <w:spacing w:val="-2"/>
                              </w:rPr>
                              <w:t>plus</w:t>
                            </w:r>
                            <w:r>
                              <w:rPr>
                                <w:rFonts w:ascii="Consolas" w:eastAsia="Consolas"/>
                                <w:spacing w:val="-56"/>
                              </w:rPr>
                              <w:t xml:space="preserve"> </w:t>
                            </w:r>
                            <w:r>
                              <w:rPr>
                                <w:spacing w:val="-4"/>
                              </w:rPr>
                              <w:t>函数进行拼接</w:t>
                            </w:r>
                          </w:p>
                        </w:txbxContent>
                      </wps:txbx>
                      <wps:bodyPr wrap="square" lIns="0" tIns="0" rIns="0" bIns="0" rtlCol="0">
                        <a:noAutofit/>
                      </wps:bodyPr>
                    </wps:wsp>
                  </a:graphicData>
                </a:graphic>
              </wp:anchor>
            </w:drawing>
          </mc:Choice>
          <mc:Fallback>
            <w:pict>
              <v:shape id="Textbox 39" o:spid="_x0000_s1026" o:spt="202" type="#_x0000_t202" style="position:absolute;left:0pt;margin-left:65.5pt;margin-top:103.45pt;height:94.1pt;width:464.3pt;mso-position-horizontal-relative:page;mso-wrap-distance-bottom:0pt;mso-wrap-distance-top:0pt;z-index:-251637760;mso-width-relative:page;mso-height-relative:page;" filled="f" stroked="t" coordsize="21600,21600" o:gfxdata="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6l2UdgAAAAM&#10;AQAADwAAAAAAAAABACAAAAAiAAAAZHJzL2Rvd25yZXYueG1sUEsBAhQAFAAAAAgAh07iQPHffEfj&#10;AQAA2gMAAA4AAAAAAAAAAQAgAAAAJwEAAGRycy9lMm9Eb2MueG1sUEsFBgAAAAAGAAYAWQEAAHwF&#10;AAAAAA==&#10;">
                <v:fill on="f" focussize="0,0"/>
                <v:stroke weight="0.48pt" color="#000000" joinstyle="round"/>
                <v:imagedata o:title=""/>
                <o:lock v:ext="edit" aspectratio="f"/>
                <v:textbox inset="0mm,0mm,0mm,0mm">
                  <w:txbxContent>
                    <w:p>
                      <w:pPr>
                        <w:pStyle w:val="7"/>
                        <w:spacing w:before="33" w:line="304" w:lineRule="auto"/>
                        <w:ind w:left="523" w:right="6704" w:hanging="420"/>
                        <w:rPr>
                          <w:rFonts w:ascii="Consolas"/>
                        </w:rPr>
                      </w:pPr>
                      <w:r>
                        <w:rPr>
                          <w:rFonts w:ascii="Consolas"/>
                          <w:color w:val="2E5395"/>
                        </w:rPr>
                        <w:t>def</w:t>
                      </w:r>
                      <w:r>
                        <w:rPr>
                          <w:rFonts w:ascii="Consolas"/>
                          <w:color w:val="2E5395"/>
                          <w:spacing w:val="-29"/>
                        </w:rPr>
                        <w:t xml:space="preserve"> </w:t>
                      </w:r>
                      <w:r>
                        <w:rPr>
                          <w:rFonts w:ascii="Consolas"/>
                          <w:color w:val="2E5395"/>
                        </w:rPr>
                        <w:t>get_key(strr): return str</w:t>
                      </w:r>
                    </w:p>
                    <w:p>
                      <w:pPr>
                        <w:spacing w:before="0" w:line="277" w:lineRule="exact"/>
                        <w:ind w:left="103" w:right="0" w:firstLine="0"/>
                        <w:jc w:val="left"/>
                        <w:rPr>
                          <w:sz w:val="24"/>
                        </w:rPr>
                      </w:pPr>
                      <w:r>
                        <w:rPr>
                          <w:rFonts w:ascii="Consolas" w:eastAsia="Consolas"/>
                          <w:spacing w:val="-7"/>
                          <w:sz w:val="21"/>
                        </w:rPr>
                        <w:t xml:space="preserve"># </w:t>
                      </w:r>
                      <w:r>
                        <w:rPr>
                          <w:spacing w:val="-1"/>
                          <w:sz w:val="24"/>
                        </w:rPr>
                        <w:t>逐个字节将要隐藏的文件内容转换为二进制，并拼接起来</w:t>
                      </w:r>
                    </w:p>
                    <w:p>
                      <w:pPr>
                        <w:pStyle w:val="7"/>
                        <w:spacing w:before="23"/>
                        <w:ind w:left="103"/>
                      </w:pPr>
                      <w:r>
                        <w:rPr>
                          <w:spacing w:val="-2"/>
                        </w:rPr>
                        <w:t>参数：</w:t>
                      </w:r>
                      <w:r>
                        <w:rPr>
                          <w:rFonts w:ascii="Consolas" w:eastAsia="Consolas"/>
                          <w:spacing w:val="-2"/>
                        </w:rPr>
                        <w:t>str</w:t>
                      </w:r>
                      <w:r>
                        <w:rPr>
                          <w:spacing w:val="-4"/>
                        </w:rPr>
                        <w:t>：传入的文本内容</w:t>
                      </w:r>
                    </w:p>
                    <w:p>
                      <w:pPr>
                        <w:pStyle w:val="7"/>
                        <w:spacing w:before="43"/>
                        <w:ind w:left="103"/>
                      </w:pPr>
                      <w:r>
                        <w:rPr>
                          <w:rFonts w:ascii="Consolas" w:eastAsia="Consolas"/>
                          <w:spacing w:val="-2"/>
                        </w:rPr>
                        <w:t>Plus</w:t>
                      </w:r>
                      <w:r>
                        <w:rPr>
                          <w:spacing w:val="-14"/>
                        </w:rPr>
                        <w:t xml:space="preserve">：使用 </w:t>
                      </w:r>
                      <w:r>
                        <w:rPr>
                          <w:rFonts w:ascii="Consolas" w:eastAsia="Consolas"/>
                          <w:spacing w:val="-2"/>
                        </w:rPr>
                        <w:t>plus</w:t>
                      </w:r>
                      <w:r>
                        <w:rPr>
                          <w:rFonts w:ascii="Consolas" w:eastAsia="Consolas"/>
                          <w:spacing w:val="-56"/>
                        </w:rPr>
                        <w:t xml:space="preserve"> </w:t>
                      </w:r>
                      <w:r>
                        <w:rPr>
                          <w:spacing w:val="-4"/>
                        </w:rPr>
                        <w:t>函数进行拼接</w:t>
                      </w:r>
                    </w:p>
                  </w:txbxContent>
                </v:textbox>
                <w10:wrap type="topAndBottom"/>
              </v:shape>
            </w:pict>
          </mc:Fallback>
        </mc:AlternateContent>
      </w:r>
      <w:r>
        <mc:AlternateContent>
          <mc:Choice Requires="wps">
            <w:drawing>
              <wp:anchor distT="0" distB="0" distL="0" distR="0" simplePos="0" relativeHeight="251678720" behindDoc="1" locked="0" layoutInCell="1" allowOverlap="1">
                <wp:simplePos x="0" y="0"/>
                <wp:positionH relativeFrom="page">
                  <wp:posOffset>831850</wp:posOffset>
                </wp:positionH>
                <wp:positionV relativeFrom="paragraph">
                  <wp:posOffset>2713355</wp:posOffset>
                </wp:positionV>
                <wp:extent cx="5896610" cy="798830"/>
                <wp:effectExtent l="0" t="0" r="0" b="0"/>
                <wp:wrapTopAndBottom/>
                <wp:docPr id="40" name="Textbox 40"/>
                <wp:cNvGraphicFramePr/>
                <a:graphic xmlns:a="http://schemas.openxmlformats.org/drawingml/2006/main">
                  <a:graphicData uri="http://schemas.microsoft.com/office/word/2010/wordprocessingShape">
                    <wps:wsp>
                      <wps:cNvSpPr txBox="1"/>
                      <wps:spPr>
                        <a:xfrm>
                          <a:off x="0" y="0"/>
                          <a:ext cx="5896610" cy="798830"/>
                        </a:xfrm>
                        <a:prstGeom prst="rect">
                          <a:avLst/>
                        </a:prstGeom>
                        <a:ln w="6096">
                          <a:solidFill>
                            <a:srgbClr val="000000"/>
                          </a:solidFill>
                          <a:prstDash val="solid"/>
                        </a:ln>
                      </wps:spPr>
                      <wps:txbx>
                        <w:txbxContent>
                          <w:p>
                            <w:pPr>
                              <w:pStyle w:val="7"/>
                              <w:spacing w:before="32" w:line="304" w:lineRule="auto"/>
                              <w:ind w:left="523" w:right="7166" w:hanging="420"/>
                              <w:rPr>
                                <w:rFonts w:ascii="Consolas"/>
                              </w:rPr>
                            </w:pPr>
                            <w:r>
                              <w:rPr>
                                <w:rFonts w:ascii="Consolas"/>
                                <w:color w:val="2E5395"/>
                              </w:rPr>
                              <w:t>def mod(x, y): return</w:t>
                            </w:r>
                            <w:r>
                              <w:rPr>
                                <w:rFonts w:ascii="Consolas"/>
                                <w:color w:val="2E5395"/>
                                <w:spacing w:val="-14"/>
                              </w:rPr>
                              <w:t xml:space="preserve"> </w:t>
                            </w:r>
                            <w:r>
                              <w:rPr>
                                <w:rFonts w:ascii="Consolas"/>
                                <w:color w:val="2E5395"/>
                              </w:rPr>
                              <w:t>x</w:t>
                            </w:r>
                            <w:r>
                              <w:rPr>
                                <w:rFonts w:ascii="Consolas"/>
                                <w:color w:val="2E5395"/>
                                <w:spacing w:val="-12"/>
                              </w:rPr>
                              <w:t xml:space="preserve"> </w:t>
                            </w:r>
                            <w:r>
                              <w:rPr>
                                <w:rFonts w:ascii="Consolas"/>
                                <w:color w:val="2E5395"/>
                              </w:rPr>
                              <w:t>%</w:t>
                            </w:r>
                            <w:r>
                              <w:rPr>
                                <w:rFonts w:ascii="Consolas"/>
                                <w:color w:val="2E5395"/>
                                <w:spacing w:val="-14"/>
                              </w:rPr>
                              <w:t xml:space="preserve"> </w:t>
                            </w:r>
                            <w:r>
                              <w:rPr>
                                <w:rFonts w:ascii="Consolas"/>
                                <w:color w:val="2E5395"/>
                              </w:rPr>
                              <w:t>y</w:t>
                            </w:r>
                          </w:p>
                          <w:p>
                            <w:pPr>
                              <w:spacing w:before="0" w:line="277" w:lineRule="exact"/>
                              <w:ind w:left="103" w:right="0" w:firstLine="0"/>
                              <w:jc w:val="left"/>
                              <w:rPr>
                                <w:sz w:val="24"/>
                              </w:rPr>
                            </w:pPr>
                            <w:r>
                              <w:rPr>
                                <w:rFonts w:ascii="Consolas" w:eastAsia="Consolas"/>
                                <w:spacing w:val="-2"/>
                                <w:sz w:val="24"/>
                              </w:rPr>
                              <w:t>#</w:t>
                            </w:r>
                            <w:r>
                              <w:rPr>
                                <w:spacing w:val="-3"/>
                                <w:sz w:val="24"/>
                              </w:rPr>
                              <w:t>定义一个模运算的功能，返回两个数相除的余数</w:t>
                            </w:r>
                          </w:p>
                        </w:txbxContent>
                      </wps:txbx>
                      <wps:bodyPr wrap="square" lIns="0" tIns="0" rIns="0" bIns="0" rtlCol="0">
                        <a:noAutofit/>
                      </wps:bodyPr>
                    </wps:wsp>
                  </a:graphicData>
                </a:graphic>
              </wp:anchor>
            </w:drawing>
          </mc:Choice>
          <mc:Fallback>
            <w:pict>
              <v:shape id="Textbox 40" o:spid="_x0000_s1026" o:spt="202" type="#_x0000_t202" style="position:absolute;left:0pt;margin-left:65.5pt;margin-top:213.65pt;height:62.9pt;width:464.3pt;mso-position-horizontal-relative:page;mso-wrap-distance-bottom:0pt;mso-wrap-distance-top:0pt;z-index:-251637760;mso-width-relative:page;mso-height-relative:page;" filled="f" stroked="t" coordsize="21600,21600" o:gfxdata="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zJD0x2AAAAAwB&#10;AAAPAAAAAAAAAAEAIAAAACIAAABkcnMvZG93bnJldi54bWxQSwECFAAUAAAACACHTuJA8D9A0+IB&#10;AADZAwAADgAAAAAAAAABACAAAAAnAQAAZHJzL2Uyb0RvYy54bWxQSwUGAAAAAAYABgBZAQAAewUA&#10;AAAA&#10;">
                <v:fill on="f" focussize="0,0"/>
                <v:stroke weight="0.48pt" color="#000000" joinstyle="round"/>
                <v:imagedata o:title=""/>
                <o:lock v:ext="edit" aspectratio="f"/>
                <v:textbox inset="0mm,0mm,0mm,0mm">
                  <w:txbxContent>
                    <w:p>
                      <w:pPr>
                        <w:pStyle w:val="7"/>
                        <w:spacing w:before="32" w:line="304" w:lineRule="auto"/>
                        <w:ind w:left="523" w:right="7166" w:hanging="420"/>
                        <w:rPr>
                          <w:rFonts w:ascii="Consolas"/>
                        </w:rPr>
                      </w:pPr>
                      <w:r>
                        <w:rPr>
                          <w:rFonts w:ascii="Consolas"/>
                          <w:color w:val="2E5395"/>
                        </w:rPr>
                        <w:t>def mod(x, y): return</w:t>
                      </w:r>
                      <w:r>
                        <w:rPr>
                          <w:rFonts w:ascii="Consolas"/>
                          <w:color w:val="2E5395"/>
                          <w:spacing w:val="-14"/>
                        </w:rPr>
                        <w:t xml:space="preserve"> </w:t>
                      </w:r>
                      <w:r>
                        <w:rPr>
                          <w:rFonts w:ascii="Consolas"/>
                          <w:color w:val="2E5395"/>
                        </w:rPr>
                        <w:t>x</w:t>
                      </w:r>
                      <w:r>
                        <w:rPr>
                          <w:rFonts w:ascii="Consolas"/>
                          <w:color w:val="2E5395"/>
                          <w:spacing w:val="-12"/>
                        </w:rPr>
                        <w:t xml:space="preserve"> </w:t>
                      </w:r>
                      <w:r>
                        <w:rPr>
                          <w:rFonts w:ascii="Consolas"/>
                          <w:color w:val="2E5395"/>
                        </w:rPr>
                        <w:t>%</w:t>
                      </w:r>
                      <w:r>
                        <w:rPr>
                          <w:rFonts w:ascii="Consolas"/>
                          <w:color w:val="2E5395"/>
                          <w:spacing w:val="-14"/>
                        </w:rPr>
                        <w:t xml:space="preserve"> </w:t>
                      </w:r>
                      <w:r>
                        <w:rPr>
                          <w:rFonts w:ascii="Consolas"/>
                          <w:color w:val="2E5395"/>
                        </w:rPr>
                        <w:t>y</w:t>
                      </w:r>
                    </w:p>
                    <w:p>
                      <w:pPr>
                        <w:spacing w:before="0" w:line="277" w:lineRule="exact"/>
                        <w:ind w:left="103" w:right="0" w:firstLine="0"/>
                        <w:jc w:val="left"/>
                        <w:rPr>
                          <w:sz w:val="24"/>
                        </w:rPr>
                      </w:pPr>
                      <w:r>
                        <w:rPr>
                          <w:rFonts w:ascii="Consolas" w:eastAsia="Consolas"/>
                          <w:spacing w:val="-2"/>
                          <w:sz w:val="24"/>
                        </w:rPr>
                        <w:t>#</w:t>
                      </w:r>
                      <w:r>
                        <w:rPr>
                          <w:spacing w:val="-3"/>
                          <w:sz w:val="24"/>
                        </w:rPr>
                        <w:t>定义一个模运算的功能，返回两个数相除的余数</w:t>
                      </w:r>
                    </w:p>
                  </w:txbxContent>
                </v:textbox>
                <w10:wrap type="topAndBottom"/>
              </v:shape>
            </w:pict>
          </mc:Fallback>
        </mc:AlternateContent>
      </w:r>
      <w:r>
        <mc:AlternateContent>
          <mc:Choice Requires="wps">
            <w:drawing>
              <wp:anchor distT="0" distB="0" distL="0" distR="0" simplePos="0" relativeHeight="251679744" behindDoc="1" locked="0" layoutInCell="1" allowOverlap="1">
                <wp:simplePos x="0" y="0"/>
                <wp:positionH relativeFrom="page">
                  <wp:posOffset>831850</wp:posOffset>
                </wp:positionH>
                <wp:positionV relativeFrom="paragraph">
                  <wp:posOffset>3716655</wp:posOffset>
                </wp:positionV>
                <wp:extent cx="5896610" cy="1398270"/>
                <wp:effectExtent l="0" t="0" r="0" b="0"/>
                <wp:wrapTopAndBottom/>
                <wp:docPr id="41" name="Textbox 41"/>
                <wp:cNvGraphicFramePr/>
                <a:graphic xmlns:a="http://schemas.openxmlformats.org/drawingml/2006/main">
                  <a:graphicData uri="http://schemas.microsoft.com/office/word/2010/wordprocessingShape">
                    <wps:wsp>
                      <wps:cNvSpPr txBox="1"/>
                      <wps:spPr>
                        <a:xfrm>
                          <a:off x="0" y="0"/>
                          <a:ext cx="5896610" cy="1398270"/>
                        </a:xfrm>
                        <a:prstGeom prst="rect">
                          <a:avLst/>
                        </a:prstGeom>
                        <a:ln w="6096">
                          <a:solidFill>
                            <a:srgbClr val="000000"/>
                          </a:solidFill>
                          <a:prstDash val="solid"/>
                        </a:ln>
                      </wps:spPr>
                      <wps:txbx>
                        <w:txbxContent>
                          <w:p>
                            <w:pPr>
                              <w:pStyle w:val="7"/>
                              <w:spacing w:before="34"/>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LSB(event):</w:t>
                            </w:r>
                          </w:p>
                          <w:p>
                            <w:pPr>
                              <w:pStyle w:val="7"/>
                              <w:spacing w:before="66"/>
                              <w:ind w:left="732"/>
                              <w:rPr>
                                <w:rFonts w:ascii="Consolas"/>
                              </w:rPr>
                            </w:pPr>
                            <w:r>
                              <w:rPr>
                                <w:rFonts w:ascii="Consolas"/>
                                <w:color w:val="2E5395"/>
                                <w:spacing w:val="-2"/>
                              </w:rPr>
                              <w:t>return</w:t>
                            </w:r>
                          </w:p>
                          <w:p>
                            <w:pPr>
                              <w:spacing w:before="36" w:line="242" w:lineRule="auto"/>
                              <w:ind w:left="103" w:right="3499" w:firstLine="0"/>
                              <w:jc w:val="left"/>
                              <w:rPr>
                                <w:sz w:val="24"/>
                              </w:rPr>
                            </w:pPr>
                            <w:r>
                              <w:rPr>
                                <w:rFonts w:ascii="Consolas" w:eastAsia="Consolas"/>
                                <w:spacing w:val="-2"/>
                                <w:sz w:val="21"/>
                              </w:rPr>
                              <w:t>#</w:t>
                            </w:r>
                            <w:r>
                              <w:rPr>
                                <w:spacing w:val="-20"/>
                                <w:sz w:val="24"/>
                              </w:rPr>
                              <w:t xml:space="preserve">实现 </w:t>
                            </w:r>
                            <w:r>
                              <w:rPr>
                                <w:rFonts w:ascii="Consolas" w:eastAsia="Consolas"/>
                                <w:spacing w:val="-2"/>
                                <w:sz w:val="24"/>
                              </w:rPr>
                              <w:t>LSB</w:t>
                            </w:r>
                            <w:r>
                              <w:rPr>
                                <w:rFonts w:ascii="Consolas" w:eastAsia="Consolas"/>
                                <w:spacing w:val="-66"/>
                                <w:sz w:val="24"/>
                              </w:rPr>
                              <w:t xml:space="preserve"> </w:t>
                            </w:r>
                            <w:r>
                              <w:rPr>
                                <w:spacing w:val="-2"/>
                                <w:sz w:val="24"/>
                              </w:rPr>
                              <w:t>算法，进行信息隐藏，并保存修改后的图片参数：</w:t>
                            </w:r>
                            <w:r>
                              <w:rPr>
                                <w:rFonts w:ascii="Consolas" w:eastAsia="Consolas"/>
                                <w:spacing w:val="-2"/>
                                <w:sz w:val="24"/>
                              </w:rPr>
                              <w:t>image_data</w:t>
                            </w:r>
                            <w:r>
                              <w:rPr>
                                <w:spacing w:val="-2"/>
                                <w:sz w:val="24"/>
                              </w:rPr>
                              <w:t>：用来保存图片的二进制数据</w:t>
                            </w:r>
                          </w:p>
                          <w:p>
                            <w:pPr>
                              <w:spacing w:before="3"/>
                              <w:ind w:left="823" w:right="0" w:firstLine="0"/>
                              <w:jc w:val="left"/>
                              <w:rPr>
                                <w:sz w:val="24"/>
                              </w:rPr>
                            </w:pPr>
                            <w:r>
                              <w:rPr>
                                <w:rFonts w:ascii="Consolas" w:eastAsia="Consolas"/>
                                <w:spacing w:val="-2"/>
                                <w:sz w:val="24"/>
                              </w:rPr>
                              <w:t>image_path</w:t>
                            </w:r>
                            <w:r>
                              <w:rPr>
                                <w:spacing w:val="-3"/>
                                <w:sz w:val="24"/>
                              </w:rPr>
                              <w:t>：用来保存图片路径</w:t>
                            </w:r>
                          </w:p>
                          <w:p>
                            <w:pPr>
                              <w:pStyle w:val="7"/>
                              <w:spacing w:before="22"/>
                              <w:ind w:left="837"/>
                            </w:pPr>
                            <w:r>
                              <w:rPr>
                                <w:rFonts w:ascii="Consolas" w:eastAsia="Consolas"/>
                                <w:spacing w:val="-2"/>
                              </w:rPr>
                              <w:t>key</w:t>
                            </w:r>
                            <w:r>
                              <w:rPr>
                                <w:spacing w:val="-3"/>
                              </w:rPr>
                              <w:t>：保存需要隐藏的信息</w:t>
                            </w:r>
                          </w:p>
                          <w:p>
                            <w:pPr>
                              <w:pStyle w:val="7"/>
                              <w:spacing w:before="43"/>
                              <w:ind w:left="103"/>
                            </w:pPr>
                            <w:r>
                              <w:rPr>
                                <w:spacing w:val="11"/>
                              </w:rPr>
                              <w:t xml:space="preserve">算法实现： </w:t>
                            </w:r>
                            <w:r>
                              <w:rPr>
                                <w:rFonts w:ascii="Consolas" w:eastAsia="Consolas"/>
                                <w:spacing w:val="-12"/>
                              </w:rPr>
                              <w:t xml:space="preserve"># </w:t>
                            </w:r>
                            <w:r>
                              <w:rPr>
                                <w:spacing w:val="-5"/>
                              </w:rPr>
                              <w:t xml:space="preserve">分别将每个像素点的 </w:t>
                            </w:r>
                            <w:r>
                              <w:rPr>
                                <w:rFonts w:ascii="Consolas" w:eastAsia="Consolas"/>
                              </w:rPr>
                              <w:t>RGB</w:t>
                            </w:r>
                            <w:r>
                              <w:rPr>
                                <w:rFonts w:ascii="Consolas" w:eastAsia="Consolas"/>
                                <w:spacing w:val="-63"/>
                              </w:rPr>
                              <w:t xml:space="preserve"> </w:t>
                            </w:r>
                            <w:r>
                              <w:rPr>
                                <w:spacing w:val="-17"/>
                              </w:rPr>
                              <w:t xml:space="preserve">值余 </w:t>
                            </w:r>
                            <w:r>
                              <w:rPr>
                                <w:rFonts w:ascii="Consolas" w:eastAsia="Consolas"/>
                              </w:rPr>
                              <w:t>2</w:t>
                            </w:r>
                            <w:r>
                              <w:rPr>
                                <w:spacing w:val="-2"/>
                              </w:rPr>
                              <w:t>，去掉最低位的值</w:t>
                            </w:r>
                          </w:p>
                        </w:txbxContent>
                      </wps:txbx>
                      <wps:bodyPr wrap="square" lIns="0" tIns="0" rIns="0" bIns="0" rtlCol="0">
                        <a:noAutofit/>
                      </wps:bodyPr>
                    </wps:wsp>
                  </a:graphicData>
                </a:graphic>
              </wp:anchor>
            </w:drawing>
          </mc:Choice>
          <mc:Fallback>
            <w:pict>
              <v:shape id="Textbox 41" o:spid="_x0000_s1026" o:spt="202" type="#_x0000_t202" style="position:absolute;left:0pt;margin-left:65.5pt;margin-top:292.65pt;height:110.1pt;width:464.3pt;mso-position-horizontal-relative:page;mso-wrap-distance-bottom:0pt;mso-wrap-distance-top:0pt;z-index:-251636736;mso-width-relative:page;mso-height-relative:page;" filled="f" stroked="t" coordsize="21600,21600" o:gfxdata="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LGEanYAAAA&#10;DAEAAA8AAAAAAAAAAQAgAAAAIgAAAGRycy9kb3ducmV2LnhtbFBLAQIUABQAAAAIAIdO4kDdT7Ls&#10;5AEAANoDAAAOAAAAAAAAAAEAIAAAACcBAABkcnMvZTJvRG9jLnhtbFBLBQYAAAAABgAGAFkBAAB9&#10;BQAAAAA=&#10;">
                <v:fill on="f" focussize="0,0"/>
                <v:stroke weight="0.48pt" color="#000000" joinstyle="round"/>
                <v:imagedata o:title=""/>
                <o:lock v:ext="edit" aspectratio="f"/>
                <v:textbox inset="0mm,0mm,0mm,0mm">
                  <w:txbxContent>
                    <w:p>
                      <w:pPr>
                        <w:pStyle w:val="7"/>
                        <w:spacing w:before="34"/>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LSB(event):</w:t>
                      </w:r>
                    </w:p>
                    <w:p>
                      <w:pPr>
                        <w:pStyle w:val="7"/>
                        <w:spacing w:before="66"/>
                        <w:ind w:left="732"/>
                        <w:rPr>
                          <w:rFonts w:ascii="Consolas"/>
                        </w:rPr>
                      </w:pPr>
                      <w:r>
                        <w:rPr>
                          <w:rFonts w:ascii="Consolas"/>
                          <w:color w:val="2E5395"/>
                          <w:spacing w:val="-2"/>
                        </w:rPr>
                        <w:t>return</w:t>
                      </w:r>
                    </w:p>
                    <w:p>
                      <w:pPr>
                        <w:spacing w:before="36" w:line="242" w:lineRule="auto"/>
                        <w:ind w:left="103" w:right="3499" w:firstLine="0"/>
                        <w:jc w:val="left"/>
                        <w:rPr>
                          <w:sz w:val="24"/>
                        </w:rPr>
                      </w:pPr>
                      <w:r>
                        <w:rPr>
                          <w:rFonts w:ascii="Consolas" w:eastAsia="Consolas"/>
                          <w:spacing w:val="-2"/>
                          <w:sz w:val="21"/>
                        </w:rPr>
                        <w:t>#</w:t>
                      </w:r>
                      <w:r>
                        <w:rPr>
                          <w:spacing w:val="-20"/>
                          <w:sz w:val="24"/>
                        </w:rPr>
                        <w:t xml:space="preserve">实现 </w:t>
                      </w:r>
                      <w:r>
                        <w:rPr>
                          <w:rFonts w:ascii="Consolas" w:eastAsia="Consolas"/>
                          <w:spacing w:val="-2"/>
                          <w:sz w:val="24"/>
                        </w:rPr>
                        <w:t>LSB</w:t>
                      </w:r>
                      <w:r>
                        <w:rPr>
                          <w:rFonts w:ascii="Consolas" w:eastAsia="Consolas"/>
                          <w:spacing w:val="-66"/>
                          <w:sz w:val="24"/>
                        </w:rPr>
                        <w:t xml:space="preserve"> </w:t>
                      </w:r>
                      <w:r>
                        <w:rPr>
                          <w:spacing w:val="-2"/>
                          <w:sz w:val="24"/>
                        </w:rPr>
                        <w:t>算法，进行信息隐藏，并保存修改后的图片参数：</w:t>
                      </w:r>
                      <w:r>
                        <w:rPr>
                          <w:rFonts w:ascii="Consolas" w:eastAsia="Consolas"/>
                          <w:spacing w:val="-2"/>
                          <w:sz w:val="24"/>
                        </w:rPr>
                        <w:t>image_data</w:t>
                      </w:r>
                      <w:r>
                        <w:rPr>
                          <w:spacing w:val="-2"/>
                          <w:sz w:val="24"/>
                        </w:rPr>
                        <w:t>：用来保存图片的二进制数据</w:t>
                      </w:r>
                    </w:p>
                    <w:p>
                      <w:pPr>
                        <w:spacing w:before="3"/>
                        <w:ind w:left="823" w:right="0" w:firstLine="0"/>
                        <w:jc w:val="left"/>
                        <w:rPr>
                          <w:sz w:val="24"/>
                        </w:rPr>
                      </w:pPr>
                      <w:r>
                        <w:rPr>
                          <w:rFonts w:ascii="Consolas" w:eastAsia="Consolas"/>
                          <w:spacing w:val="-2"/>
                          <w:sz w:val="24"/>
                        </w:rPr>
                        <w:t>image_path</w:t>
                      </w:r>
                      <w:r>
                        <w:rPr>
                          <w:spacing w:val="-3"/>
                          <w:sz w:val="24"/>
                        </w:rPr>
                        <w:t>：用来保存图片路径</w:t>
                      </w:r>
                    </w:p>
                    <w:p>
                      <w:pPr>
                        <w:pStyle w:val="7"/>
                        <w:spacing w:before="22"/>
                        <w:ind w:left="837"/>
                      </w:pPr>
                      <w:r>
                        <w:rPr>
                          <w:rFonts w:ascii="Consolas" w:eastAsia="Consolas"/>
                          <w:spacing w:val="-2"/>
                        </w:rPr>
                        <w:t>key</w:t>
                      </w:r>
                      <w:r>
                        <w:rPr>
                          <w:spacing w:val="-3"/>
                        </w:rPr>
                        <w:t>：保存需要隐藏的信息</w:t>
                      </w:r>
                    </w:p>
                    <w:p>
                      <w:pPr>
                        <w:pStyle w:val="7"/>
                        <w:spacing w:before="43"/>
                        <w:ind w:left="103"/>
                      </w:pPr>
                      <w:r>
                        <w:rPr>
                          <w:spacing w:val="11"/>
                        </w:rPr>
                        <w:t xml:space="preserve">算法实现： </w:t>
                      </w:r>
                      <w:r>
                        <w:rPr>
                          <w:rFonts w:ascii="Consolas" w:eastAsia="Consolas"/>
                          <w:spacing w:val="-12"/>
                        </w:rPr>
                        <w:t xml:space="preserve"># </w:t>
                      </w:r>
                      <w:r>
                        <w:rPr>
                          <w:spacing w:val="-5"/>
                        </w:rPr>
                        <w:t xml:space="preserve">分别将每个像素点的 </w:t>
                      </w:r>
                      <w:r>
                        <w:rPr>
                          <w:rFonts w:ascii="Consolas" w:eastAsia="Consolas"/>
                        </w:rPr>
                        <w:t>RGB</w:t>
                      </w:r>
                      <w:r>
                        <w:rPr>
                          <w:rFonts w:ascii="Consolas" w:eastAsia="Consolas"/>
                          <w:spacing w:val="-63"/>
                        </w:rPr>
                        <w:t xml:space="preserve"> </w:t>
                      </w:r>
                      <w:r>
                        <w:rPr>
                          <w:spacing w:val="-17"/>
                        </w:rPr>
                        <w:t xml:space="preserve">值余 </w:t>
                      </w:r>
                      <w:r>
                        <w:rPr>
                          <w:rFonts w:ascii="Consolas" w:eastAsia="Consolas"/>
                        </w:rPr>
                        <w:t>2</w:t>
                      </w:r>
                      <w:r>
                        <w:rPr>
                          <w:spacing w:val="-2"/>
                        </w:rPr>
                        <w:t>，去掉最低位的值</w:t>
                      </w:r>
                    </w:p>
                  </w:txbxContent>
                </v:textbox>
                <w10:wrap type="topAndBottom"/>
              </v:shape>
            </w:pict>
          </mc:Fallback>
        </mc:AlternateContent>
      </w:r>
    </w:p>
    <w:p>
      <w:pPr>
        <w:pStyle w:val="7"/>
        <w:spacing w:before="11"/>
        <w:rPr>
          <w:b/>
          <w:sz w:val="22"/>
        </w:rPr>
      </w:pPr>
    </w:p>
    <w:p>
      <w:pPr>
        <w:pStyle w:val="7"/>
        <w:spacing w:before="11"/>
        <w:rPr>
          <w:b/>
          <w:sz w:val="22"/>
        </w:rPr>
      </w:pPr>
    </w:p>
    <w:p>
      <w:pPr>
        <w:pStyle w:val="7"/>
        <w:spacing w:before="11"/>
        <w:rPr>
          <w:b/>
          <w:sz w:val="22"/>
        </w:rPr>
      </w:pPr>
    </w:p>
    <w:p>
      <w:pPr>
        <w:spacing w:after="0"/>
        <w:rPr>
          <w:sz w:val="22"/>
        </w:rPr>
        <w:sectPr>
          <w:pgSz w:w="11910" w:h="16840"/>
          <w:pgMar w:top="1420" w:right="1100" w:bottom="280" w:left="1200" w:header="720" w:footer="720" w:gutter="0"/>
          <w:cols w:space="720" w:num="1"/>
        </w:sectPr>
      </w:pPr>
    </w:p>
    <w:p>
      <w:pPr>
        <w:pStyle w:val="7"/>
        <w:ind w:left="105"/>
        <w:rPr>
          <w:sz w:val="20"/>
        </w:rPr>
      </w:pPr>
      <w:r>
        <w:rPr>
          <w:sz w:val="20"/>
        </w:rPr>
        <mc:AlternateContent>
          <mc:Choice Requires="wps">
            <w:drawing>
              <wp:inline distT="0" distB="0" distL="0" distR="0">
                <wp:extent cx="5896610" cy="600710"/>
                <wp:effectExtent l="9525" t="0" r="0" b="8890"/>
                <wp:docPr id="42" name="Textbox 42"/>
                <wp:cNvGraphicFramePr/>
                <a:graphic xmlns:a="http://schemas.openxmlformats.org/drawingml/2006/main">
                  <a:graphicData uri="http://schemas.microsoft.com/office/word/2010/wordprocessingShape">
                    <wps:wsp>
                      <wps:cNvSpPr txBox="1"/>
                      <wps:spPr>
                        <a:xfrm>
                          <a:off x="0" y="0"/>
                          <a:ext cx="5896610" cy="600710"/>
                        </a:xfrm>
                        <a:prstGeom prst="rect">
                          <a:avLst/>
                        </a:prstGeom>
                        <a:ln w="6096">
                          <a:solidFill>
                            <a:srgbClr val="000000"/>
                          </a:solidFill>
                          <a:prstDash val="solid"/>
                        </a:ln>
                      </wps:spPr>
                      <wps:txbx>
                        <w:txbxContent>
                          <w:p>
                            <w:pPr>
                              <w:pStyle w:val="7"/>
                              <w:spacing w:before="21"/>
                              <w:ind w:left="1363"/>
                            </w:pPr>
                            <w:r>
                              <w:rPr>
                                <w:rFonts w:ascii="Consolas" w:eastAsia="Consolas"/>
                                <w:spacing w:val="-15"/>
                              </w:rPr>
                              <w:t xml:space="preserve"># </w:t>
                            </w:r>
                            <w:r>
                              <w:rPr>
                                <w:spacing w:val="-3"/>
                              </w:rPr>
                              <w:t>从需要隐藏的信息中取出一位，转换为整型</w:t>
                            </w:r>
                          </w:p>
                          <w:p>
                            <w:pPr>
                              <w:pStyle w:val="7"/>
                              <w:spacing w:before="43"/>
                              <w:ind w:left="1363"/>
                            </w:pPr>
                            <w:r>
                              <w:rPr>
                                <w:rFonts w:ascii="Consolas" w:eastAsia="Consolas"/>
                                <w:spacing w:val="-13"/>
                              </w:rPr>
                              <w:t xml:space="preserve"># </w:t>
                            </w:r>
                            <w:r>
                              <w:rPr>
                                <w:spacing w:val="-3"/>
                              </w:rPr>
                              <w:t>两值相加，将信息隐藏起来</w:t>
                            </w:r>
                          </w:p>
                        </w:txbxContent>
                      </wps:txbx>
                      <wps:bodyPr wrap="square" lIns="0" tIns="0" rIns="0" bIns="0" rtlCol="0">
                        <a:noAutofit/>
                      </wps:bodyPr>
                    </wps:wsp>
                  </a:graphicData>
                </a:graphic>
              </wp:inline>
            </w:drawing>
          </mc:Choice>
          <mc:Fallback>
            <w:pict>
              <v:shape id="Textbox 42" o:spid="_x0000_s1026" o:spt="202" type="#_x0000_t202" style="height:47.3pt;width:464.3pt;" filled="f" stroked="t" coordsize="21600,21600" o:gfxdata="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C1iCR0wAAAAQBAAAPAAAAAAAA&#10;AAEAIAAAACIAAABkcnMvZG93bnJldi54bWxQSwECFAAUAAAACACHTuJAQMg+3t4BAADZAwAADgAA&#10;AAAAAAABACAAAAAiAQAAZHJzL2Uyb0RvYy54bWxQSwUGAAAAAAYABgBZAQAAcgUAAAAA&#10;">
                <v:fill on="f" focussize="0,0"/>
                <v:stroke weight="0.48pt" color="#000000" joinstyle="round"/>
                <v:imagedata o:title=""/>
                <o:lock v:ext="edit" aspectratio="f"/>
                <v:textbox inset="0mm,0mm,0mm,0mm">
                  <w:txbxContent>
                    <w:p>
                      <w:pPr>
                        <w:pStyle w:val="7"/>
                        <w:spacing w:before="21"/>
                        <w:ind w:left="1363"/>
                      </w:pPr>
                      <w:r>
                        <w:rPr>
                          <w:rFonts w:ascii="Consolas" w:eastAsia="Consolas"/>
                          <w:spacing w:val="-15"/>
                        </w:rPr>
                        <w:t xml:space="preserve"># </w:t>
                      </w:r>
                      <w:r>
                        <w:rPr>
                          <w:spacing w:val="-3"/>
                        </w:rPr>
                        <w:t>从需要隐藏的信息中取出一位，转换为整型</w:t>
                      </w:r>
                    </w:p>
                    <w:p>
                      <w:pPr>
                        <w:pStyle w:val="7"/>
                        <w:spacing w:before="43"/>
                        <w:ind w:left="1363"/>
                      </w:pPr>
                      <w:r>
                        <w:rPr>
                          <w:rFonts w:ascii="Consolas" w:eastAsia="Consolas"/>
                          <w:spacing w:val="-13"/>
                        </w:rPr>
                        <w:t xml:space="preserve"># </w:t>
                      </w:r>
                      <w:r>
                        <w:rPr>
                          <w:spacing w:val="-3"/>
                        </w:rPr>
                        <w:t>两值相加，将信息隐藏起来</w:t>
                      </w:r>
                    </w:p>
                  </w:txbxContent>
                </v:textbox>
                <w10:wrap type="none"/>
                <w10:anchorlock/>
              </v:shape>
            </w:pict>
          </mc:Fallback>
        </mc:AlternateContent>
      </w:r>
    </w:p>
    <w:p>
      <w:pPr>
        <w:pStyle w:val="7"/>
        <w:spacing w:before="2"/>
        <w:rPr>
          <w:b/>
          <w:sz w:val="20"/>
        </w:rPr>
      </w:pPr>
      <w:r>
        <mc:AlternateContent>
          <mc:Choice Requires="wps">
            <w:drawing>
              <wp:anchor distT="0" distB="0" distL="0" distR="0" simplePos="0" relativeHeight="251680768" behindDoc="1" locked="0" layoutInCell="1" allowOverlap="1">
                <wp:simplePos x="0" y="0"/>
                <wp:positionH relativeFrom="page">
                  <wp:posOffset>831850</wp:posOffset>
                </wp:positionH>
                <wp:positionV relativeFrom="paragraph">
                  <wp:posOffset>182245</wp:posOffset>
                </wp:positionV>
                <wp:extent cx="5896610" cy="1789430"/>
                <wp:effectExtent l="0" t="0" r="0" b="0"/>
                <wp:wrapTopAndBottom/>
                <wp:docPr id="43" name="Textbox 43"/>
                <wp:cNvGraphicFramePr/>
                <a:graphic xmlns:a="http://schemas.openxmlformats.org/drawingml/2006/main">
                  <a:graphicData uri="http://schemas.microsoft.com/office/word/2010/wordprocessingShape">
                    <wps:wsp>
                      <wps:cNvSpPr txBox="1"/>
                      <wps:spPr>
                        <a:xfrm>
                          <a:off x="0" y="0"/>
                          <a:ext cx="5896610" cy="1789430"/>
                        </a:xfrm>
                        <a:prstGeom prst="rect">
                          <a:avLst/>
                        </a:prstGeom>
                        <a:ln w="6096">
                          <a:solidFill>
                            <a:srgbClr val="000000"/>
                          </a:solidFill>
                          <a:prstDash val="solid"/>
                        </a:ln>
                      </wps:spPr>
                      <wps:txbx>
                        <w:txbxContent>
                          <w:p>
                            <w:pPr>
                              <w:pStyle w:val="7"/>
                              <w:spacing w:before="32"/>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un_LSB(event):</w:t>
                            </w:r>
                          </w:p>
                          <w:p>
                            <w:pPr>
                              <w:pStyle w:val="7"/>
                              <w:spacing w:before="66"/>
                              <w:ind w:left="103"/>
                              <w:rPr>
                                <w:rFonts w:ascii="Consolas"/>
                              </w:rPr>
                            </w:pPr>
                            <w:r>
                              <w:rPr>
                                <w:rFonts w:ascii="Consolas"/>
                                <w:color w:val="2E5395"/>
                                <w:spacing w:val="-2"/>
                              </w:rPr>
                              <w:t>return</w:t>
                            </w:r>
                          </w:p>
                          <w:p>
                            <w:pPr>
                              <w:spacing w:before="37"/>
                              <w:ind w:left="103" w:right="0" w:firstLine="0"/>
                              <w:jc w:val="left"/>
                              <w:rPr>
                                <w:sz w:val="24"/>
                              </w:rPr>
                            </w:pPr>
                            <w:r>
                              <w:rPr>
                                <w:rFonts w:ascii="Consolas" w:eastAsia="Consolas"/>
                                <w:spacing w:val="-2"/>
                                <w:sz w:val="21"/>
                              </w:rPr>
                              <w:t>#</w:t>
                            </w:r>
                            <w:r>
                              <w:rPr>
                                <w:spacing w:val="-3"/>
                                <w:sz w:val="24"/>
                              </w:rPr>
                              <w:t>实现从图片中提取隐藏的信息的功能，并输出消息内容</w:t>
                            </w:r>
                          </w:p>
                          <w:p>
                            <w:pPr>
                              <w:pStyle w:val="7"/>
                              <w:spacing w:before="22"/>
                              <w:ind w:left="103"/>
                            </w:pPr>
                            <w:r>
                              <w:t>参数：</w:t>
                            </w:r>
                            <w:r>
                              <w:rPr>
                                <w:rFonts w:ascii="Consolas" w:eastAsia="Consolas"/>
                              </w:rPr>
                              <w:t>le</w:t>
                            </w:r>
                            <w:r>
                              <w:rPr>
                                <w:rFonts w:ascii="Consolas" w:eastAsia="Consolas"/>
                                <w:spacing w:val="-25"/>
                              </w:rPr>
                              <w:t xml:space="preserve"> </w:t>
                            </w:r>
                            <w:r>
                              <w:rPr>
                                <w:spacing w:val="-3"/>
                              </w:rPr>
                              <w:t>文件长度</w:t>
                            </w:r>
                          </w:p>
                          <w:p>
                            <w:pPr>
                              <w:pStyle w:val="7"/>
                              <w:spacing w:before="43" w:line="278" w:lineRule="auto"/>
                              <w:ind w:left="523" w:right="5570"/>
                            </w:pPr>
                            <w:r>
                              <w:rPr>
                                <w:rFonts w:ascii="Consolas" w:eastAsia="Consolas"/>
                              </w:rPr>
                              <w:t>new</w:t>
                            </w:r>
                            <w:r>
                              <w:rPr>
                                <w:rFonts w:ascii="Consolas" w:eastAsia="Consolas"/>
                                <w:spacing w:val="-29"/>
                              </w:rPr>
                              <w:t xml:space="preserve"> </w:t>
                            </w:r>
                            <w:r>
                              <w:t xml:space="preserve">：信息提取出后所存放的文件 </w:t>
                            </w:r>
                            <w:r>
                              <w:rPr>
                                <w:rFonts w:ascii="Consolas" w:eastAsia="Consolas"/>
                              </w:rPr>
                              <w:t xml:space="preserve">tiqu </w:t>
                            </w:r>
                            <w:r>
                              <w:t xml:space="preserve">：提取信息保存的路径 </w:t>
                            </w:r>
                            <w:r>
                              <w:rPr>
                                <w:rFonts w:ascii="Consolas" w:eastAsia="Consolas"/>
                                <w:spacing w:val="-2"/>
                              </w:rPr>
                              <w:t>width</w:t>
                            </w:r>
                            <w:r>
                              <w:rPr>
                                <w:spacing w:val="-2"/>
                              </w:rPr>
                              <w:t>：图片的宽</w:t>
                            </w:r>
                          </w:p>
                          <w:p>
                            <w:pPr>
                              <w:pStyle w:val="7"/>
                              <w:spacing w:line="269" w:lineRule="exact"/>
                              <w:ind w:left="523"/>
                            </w:pPr>
                            <w:r>
                              <w:rPr>
                                <w:rFonts w:ascii="Consolas" w:eastAsia="Consolas"/>
                                <w:spacing w:val="-2"/>
                              </w:rPr>
                              <w:t>height</w:t>
                            </w:r>
                            <w:r>
                              <w:rPr>
                                <w:spacing w:val="-4"/>
                              </w:rPr>
                              <w:t>：图片的高</w:t>
                            </w:r>
                          </w:p>
                        </w:txbxContent>
                      </wps:txbx>
                      <wps:bodyPr wrap="square" lIns="0" tIns="0" rIns="0" bIns="0" rtlCol="0">
                        <a:noAutofit/>
                      </wps:bodyPr>
                    </wps:wsp>
                  </a:graphicData>
                </a:graphic>
              </wp:anchor>
            </w:drawing>
          </mc:Choice>
          <mc:Fallback>
            <w:pict>
              <v:shape id="Textbox 43" o:spid="_x0000_s1026" o:spt="202" type="#_x0000_t202" style="position:absolute;left:0pt;margin-left:65.5pt;margin-top:14.35pt;height:140.9pt;width:464.3pt;mso-position-horizontal-relative:page;mso-wrap-distance-bottom:0pt;mso-wrap-distance-top:0pt;z-index:-251635712;mso-width-relative:page;mso-height-relative:page;" filled="f" stroked="t" coordsize="21600,21600" o:gfxdata="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tB4vr1gAAAAsB&#10;AAAPAAAAAAAAAAEAIAAAACIAAABkcnMvZG93bnJldi54bWxQSwECFAAUAAAACACHTuJAEX1mXuQB&#10;AADaAwAADgAAAAAAAAABACAAAAAlAQAAZHJzL2Uyb0RvYy54bWxQSwUGAAAAAAYABgBZAQAAewUA&#10;AAAA&#10;">
                <v:fill on="f" focussize="0,0"/>
                <v:stroke weight="0.48pt" color="#000000" joinstyle="round"/>
                <v:imagedata o:title=""/>
                <o:lock v:ext="edit" aspectratio="f"/>
                <v:textbox inset="0mm,0mm,0mm,0mm">
                  <w:txbxContent>
                    <w:p>
                      <w:pPr>
                        <w:pStyle w:val="7"/>
                        <w:spacing w:before="32"/>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un_LSB(event):</w:t>
                      </w:r>
                    </w:p>
                    <w:p>
                      <w:pPr>
                        <w:pStyle w:val="7"/>
                        <w:spacing w:before="66"/>
                        <w:ind w:left="103"/>
                        <w:rPr>
                          <w:rFonts w:ascii="Consolas"/>
                        </w:rPr>
                      </w:pPr>
                      <w:r>
                        <w:rPr>
                          <w:rFonts w:ascii="Consolas"/>
                          <w:color w:val="2E5395"/>
                          <w:spacing w:val="-2"/>
                        </w:rPr>
                        <w:t>return</w:t>
                      </w:r>
                    </w:p>
                    <w:p>
                      <w:pPr>
                        <w:spacing w:before="37"/>
                        <w:ind w:left="103" w:right="0" w:firstLine="0"/>
                        <w:jc w:val="left"/>
                        <w:rPr>
                          <w:sz w:val="24"/>
                        </w:rPr>
                      </w:pPr>
                      <w:r>
                        <w:rPr>
                          <w:rFonts w:ascii="Consolas" w:eastAsia="Consolas"/>
                          <w:spacing w:val="-2"/>
                          <w:sz w:val="21"/>
                        </w:rPr>
                        <w:t>#</w:t>
                      </w:r>
                      <w:r>
                        <w:rPr>
                          <w:spacing w:val="-3"/>
                          <w:sz w:val="24"/>
                        </w:rPr>
                        <w:t>实现从图片中提取隐藏的信息的功能，并输出消息内容</w:t>
                      </w:r>
                    </w:p>
                    <w:p>
                      <w:pPr>
                        <w:pStyle w:val="7"/>
                        <w:spacing w:before="22"/>
                        <w:ind w:left="103"/>
                      </w:pPr>
                      <w:r>
                        <w:t>参数：</w:t>
                      </w:r>
                      <w:r>
                        <w:rPr>
                          <w:rFonts w:ascii="Consolas" w:eastAsia="Consolas"/>
                        </w:rPr>
                        <w:t>le</w:t>
                      </w:r>
                      <w:r>
                        <w:rPr>
                          <w:rFonts w:ascii="Consolas" w:eastAsia="Consolas"/>
                          <w:spacing w:val="-25"/>
                        </w:rPr>
                        <w:t xml:space="preserve"> </w:t>
                      </w:r>
                      <w:r>
                        <w:rPr>
                          <w:spacing w:val="-3"/>
                        </w:rPr>
                        <w:t>文件长度</w:t>
                      </w:r>
                    </w:p>
                    <w:p>
                      <w:pPr>
                        <w:pStyle w:val="7"/>
                        <w:spacing w:before="43" w:line="278" w:lineRule="auto"/>
                        <w:ind w:left="523" w:right="5570"/>
                      </w:pPr>
                      <w:r>
                        <w:rPr>
                          <w:rFonts w:ascii="Consolas" w:eastAsia="Consolas"/>
                        </w:rPr>
                        <w:t>new</w:t>
                      </w:r>
                      <w:r>
                        <w:rPr>
                          <w:rFonts w:ascii="Consolas" w:eastAsia="Consolas"/>
                          <w:spacing w:val="-29"/>
                        </w:rPr>
                        <w:t xml:space="preserve"> </w:t>
                      </w:r>
                      <w:r>
                        <w:t xml:space="preserve">：信息提取出后所存放的文件 </w:t>
                      </w:r>
                      <w:r>
                        <w:rPr>
                          <w:rFonts w:ascii="Consolas" w:eastAsia="Consolas"/>
                        </w:rPr>
                        <w:t xml:space="preserve">tiqu </w:t>
                      </w:r>
                      <w:r>
                        <w:t xml:space="preserve">：提取信息保存的路径 </w:t>
                      </w:r>
                      <w:r>
                        <w:rPr>
                          <w:rFonts w:ascii="Consolas" w:eastAsia="Consolas"/>
                          <w:spacing w:val="-2"/>
                        </w:rPr>
                        <w:t>width</w:t>
                      </w:r>
                      <w:r>
                        <w:rPr>
                          <w:spacing w:val="-2"/>
                        </w:rPr>
                        <w:t>：图片的宽</w:t>
                      </w:r>
                    </w:p>
                    <w:p>
                      <w:pPr>
                        <w:pStyle w:val="7"/>
                        <w:spacing w:line="269" w:lineRule="exact"/>
                        <w:ind w:left="523"/>
                      </w:pPr>
                      <w:r>
                        <w:rPr>
                          <w:rFonts w:ascii="Consolas" w:eastAsia="Consolas"/>
                          <w:spacing w:val="-2"/>
                        </w:rPr>
                        <w:t>height</w:t>
                      </w:r>
                      <w:r>
                        <w:rPr>
                          <w:spacing w:val="-4"/>
                        </w:rPr>
                        <w:t>：图片的高</w:t>
                      </w:r>
                    </w:p>
                  </w:txbxContent>
                </v:textbox>
                <w10:wrap type="topAndBottom"/>
              </v:shape>
            </w:pict>
          </mc:Fallback>
        </mc:AlternateContent>
      </w:r>
      <w:r>
        <mc:AlternateContent>
          <mc:Choice Requires="wps">
            <w:drawing>
              <wp:anchor distT="0" distB="0" distL="0" distR="0" simplePos="0" relativeHeight="251680768" behindDoc="1" locked="0" layoutInCell="1" allowOverlap="1">
                <wp:simplePos x="0" y="0"/>
                <wp:positionH relativeFrom="page">
                  <wp:posOffset>831850</wp:posOffset>
                </wp:positionH>
                <wp:positionV relativeFrom="paragraph">
                  <wp:posOffset>2176145</wp:posOffset>
                </wp:positionV>
                <wp:extent cx="5896610" cy="996950"/>
                <wp:effectExtent l="0" t="0" r="0" b="0"/>
                <wp:wrapTopAndBottom/>
                <wp:docPr id="44" name="Textbox 44"/>
                <wp:cNvGraphicFramePr/>
                <a:graphic xmlns:a="http://schemas.openxmlformats.org/drawingml/2006/main">
                  <a:graphicData uri="http://schemas.microsoft.com/office/word/2010/wordprocessingShape">
                    <wps:wsp>
                      <wps:cNvSpPr txBox="1"/>
                      <wps:spPr>
                        <a:xfrm>
                          <a:off x="0" y="0"/>
                          <a:ext cx="5896610" cy="996950"/>
                        </a:xfrm>
                        <a:prstGeom prst="rect">
                          <a:avLst/>
                        </a:prstGeom>
                        <a:ln w="6096">
                          <a:solidFill>
                            <a:srgbClr val="000000"/>
                          </a:solidFill>
                          <a:prstDash val="solid"/>
                        </a:ln>
                      </wps:spPr>
                      <wps:txbx>
                        <w:txbxContent>
                          <w:p>
                            <w:pPr>
                              <w:pStyle w:val="7"/>
                              <w:spacing w:before="34"/>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send_ready(event,peer:Peer):</w:t>
                            </w:r>
                          </w:p>
                          <w:p>
                            <w:pPr>
                              <w:pStyle w:val="7"/>
                              <w:spacing w:before="66" w:line="292" w:lineRule="auto"/>
                              <w:ind w:left="103" w:right="7166"/>
                            </w:pPr>
                            <w:r>
                              <w:rPr>
                                <w:rFonts w:ascii="Consolas" w:eastAsia="Consolas"/>
                                <w:color w:val="2E5395"/>
                              </w:rPr>
                              <w:t xml:space="preserve">return image_data </w:t>
                            </w:r>
                            <w:r>
                              <w:rPr>
                                <w:rFonts w:ascii="Consolas" w:eastAsia="Consolas"/>
                                <w:spacing w:val="-2"/>
                              </w:rPr>
                              <w:t>#</w:t>
                            </w:r>
                            <w:r>
                              <w:rPr>
                                <w:spacing w:val="-3"/>
                              </w:rPr>
                              <w:t>实现图片发送的功能</w:t>
                            </w:r>
                          </w:p>
                          <w:p>
                            <w:pPr>
                              <w:pStyle w:val="7"/>
                              <w:spacing w:line="253" w:lineRule="exact"/>
                              <w:ind w:left="103"/>
                            </w:pPr>
                            <w:r>
                              <w:rPr>
                                <w:spacing w:val="13"/>
                              </w:rPr>
                              <w:t xml:space="preserve">参数： </w:t>
                            </w:r>
                            <w:r>
                              <w:rPr>
                                <w:rFonts w:ascii="Consolas" w:eastAsia="Consolas"/>
                              </w:rPr>
                              <w:t>open</w:t>
                            </w:r>
                            <w:r>
                              <w:rPr>
                                <w:spacing w:val="-14"/>
                              </w:rPr>
                              <w:t xml:space="preserve">：打开 </w:t>
                            </w:r>
                            <w:r>
                              <w:rPr>
                                <w:rFonts w:ascii="Consolas" w:eastAsia="Consolas"/>
                              </w:rPr>
                              <w:t>image_path</w:t>
                            </w:r>
                            <w:r>
                              <w:rPr>
                                <w:rFonts w:ascii="Consolas" w:eastAsia="Consolas"/>
                                <w:spacing w:val="-60"/>
                              </w:rPr>
                              <w:t xml:space="preserve"> </w:t>
                            </w:r>
                            <w:r>
                              <w:rPr>
                                <w:spacing w:val="-1"/>
                              </w:rPr>
                              <w:t>指定的图片文件，并读取二进制数据</w:t>
                            </w:r>
                          </w:p>
                          <w:p>
                            <w:pPr>
                              <w:pStyle w:val="7"/>
                              <w:spacing w:before="43"/>
                              <w:ind w:left="943"/>
                            </w:pPr>
                            <w:r>
                              <w:rPr>
                                <w:rFonts w:ascii="Consolas" w:eastAsia="Consolas"/>
                                <w:spacing w:val="-2"/>
                              </w:rPr>
                              <w:t>image_data</w:t>
                            </w:r>
                            <w:r>
                              <w:rPr>
                                <w:spacing w:val="-4"/>
                              </w:rPr>
                              <w:t>：保存二进制数据</w:t>
                            </w:r>
                          </w:p>
                        </w:txbxContent>
                      </wps:txbx>
                      <wps:bodyPr wrap="square" lIns="0" tIns="0" rIns="0" bIns="0" rtlCol="0">
                        <a:noAutofit/>
                      </wps:bodyPr>
                    </wps:wsp>
                  </a:graphicData>
                </a:graphic>
              </wp:anchor>
            </w:drawing>
          </mc:Choice>
          <mc:Fallback>
            <w:pict>
              <v:shape id="Textbox 44" o:spid="_x0000_s1026" o:spt="202" type="#_x0000_t202" style="position:absolute;left:0pt;margin-left:65.5pt;margin-top:171.35pt;height:78.5pt;width:464.3pt;mso-position-horizontal-relative:page;mso-wrap-distance-bottom:0pt;mso-wrap-distance-top:0pt;z-index:-251635712;mso-width-relative:page;mso-height-relative:page;" filled="f" stroked="t" coordsize="21600,21600" o:gfxdata="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4KA3j9kAAAAM&#10;AQAADwAAAAAAAAABACAAAAAiAAAAZHJzL2Rvd25yZXYueG1sUEsBAhQAFAAAAAgAh07iQJ8yp4bi&#10;AQAA2QMAAA4AAAAAAAAAAQAgAAAAKAEAAGRycy9lMm9Eb2MueG1sUEsFBgAAAAAGAAYAWQEAAHwF&#10;AAAAAA==&#10;">
                <v:fill on="f" focussize="0,0"/>
                <v:stroke weight="0.48pt" color="#000000" joinstyle="round"/>
                <v:imagedata o:title=""/>
                <o:lock v:ext="edit" aspectratio="f"/>
                <v:textbox inset="0mm,0mm,0mm,0mm">
                  <w:txbxContent>
                    <w:p>
                      <w:pPr>
                        <w:pStyle w:val="7"/>
                        <w:spacing w:before="34"/>
                        <w:ind w:left="103"/>
                        <w:rPr>
                          <w:rFonts w:ascii="Consolas"/>
                        </w:rPr>
                      </w:pPr>
                      <w:r>
                        <w:rPr>
                          <w:rFonts w:ascii="Consolas"/>
                          <w:color w:val="2E5395"/>
                        </w:rPr>
                        <w:t>def</w:t>
                      </w:r>
                      <w:r>
                        <w:rPr>
                          <w:rFonts w:ascii="Consolas"/>
                          <w:color w:val="2E5395"/>
                          <w:spacing w:val="-4"/>
                        </w:rPr>
                        <w:t xml:space="preserve"> </w:t>
                      </w:r>
                      <w:r>
                        <w:rPr>
                          <w:rFonts w:ascii="Consolas"/>
                          <w:color w:val="2E5395"/>
                          <w:spacing w:val="-2"/>
                        </w:rPr>
                        <w:t>send_ready(event,peer:Peer):</w:t>
                      </w:r>
                    </w:p>
                    <w:p>
                      <w:pPr>
                        <w:pStyle w:val="7"/>
                        <w:spacing w:before="66" w:line="292" w:lineRule="auto"/>
                        <w:ind w:left="103" w:right="7166"/>
                      </w:pPr>
                      <w:r>
                        <w:rPr>
                          <w:rFonts w:ascii="Consolas" w:eastAsia="Consolas"/>
                          <w:color w:val="2E5395"/>
                        </w:rPr>
                        <w:t xml:space="preserve">return image_data </w:t>
                      </w:r>
                      <w:r>
                        <w:rPr>
                          <w:rFonts w:ascii="Consolas" w:eastAsia="Consolas"/>
                          <w:spacing w:val="-2"/>
                        </w:rPr>
                        <w:t>#</w:t>
                      </w:r>
                      <w:r>
                        <w:rPr>
                          <w:spacing w:val="-3"/>
                        </w:rPr>
                        <w:t>实现图片发送的功能</w:t>
                      </w:r>
                    </w:p>
                    <w:p>
                      <w:pPr>
                        <w:pStyle w:val="7"/>
                        <w:spacing w:line="253" w:lineRule="exact"/>
                        <w:ind w:left="103"/>
                      </w:pPr>
                      <w:r>
                        <w:rPr>
                          <w:spacing w:val="13"/>
                        </w:rPr>
                        <w:t xml:space="preserve">参数： </w:t>
                      </w:r>
                      <w:r>
                        <w:rPr>
                          <w:rFonts w:ascii="Consolas" w:eastAsia="Consolas"/>
                        </w:rPr>
                        <w:t>open</w:t>
                      </w:r>
                      <w:r>
                        <w:rPr>
                          <w:spacing w:val="-14"/>
                        </w:rPr>
                        <w:t xml:space="preserve">：打开 </w:t>
                      </w:r>
                      <w:r>
                        <w:rPr>
                          <w:rFonts w:ascii="Consolas" w:eastAsia="Consolas"/>
                        </w:rPr>
                        <w:t>image_path</w:t>
                      </w:r>
                      <w:r>
                        <w:rPr>
                          <w:rFonts w:ascii="Consolas" w:eastAsia="Consolas"/>
                          <w:spacing w:val="-60"/>
                        </w:rPr>
                        <w:t xml:space="preserve"> </w:t>
                      </w:r>
                      <w:r>
                        <w:rPr>
                          <w:spacing w:val="-1"/>
                        </w:rPr>
                        <w:t>指定的图片文件，并读取二进制数据</w:t>
                      </w:r>
                    </w:p>
                    <w:p>
                      <w:pPr>
                        <w:pStyle w:val="7"/>
                        <w:spacing w:before="43"/>
                        <w:ind w:left="943"/>
                      </w:pPr>
                      <w:r>
                        <w:rPr>
                          <w:rFonts w:ascii="Consolas" w:eastAsia="Consolas"/>
                          <w:spacing w:val="-2"/>
                        </w:rPr>
                        <w:t>image_data</w:t>
                      </w:r>
                      <w:r>
                        <w:rPr>
                          <w:spacing w:val="-4"/>
                        </w:rPr>
                        <w:t>：保存二进制数据</w:t>
                      </w:r>
                    </w:p>
                  </w:txbxContent>
                </v:textbox>
                <w10:wrap type="topAndBottom"/>
              </v:shape>
            </w:pict>
          </mc:Fallback>
        </mc:AlternateContent>
      </w:r>
      <w:r>
        <mc:AlternateContent>
          <mc:Choice Requires="wps">
            <w:drawing>
              <wp:anchor distT="0" distB="0" distL="0" distR="0" simplePos="0" relativeHeight="251681792" behindDoc="1" locked="0" layoutInCell="1" allowOverlap="1">
                <wp:simplePos x="0" y="0"/>
                <wp:positionH relativeFrom="page">
                  <wp:posOffset>831850</wp:posOffset>
                </wp:positionH>
                <wp:positionV relativeFrom="paragraph">
                  <wp:posOffset>3377565</wp:posOffset>
                </wp:positionV>
                <wp:extent cx="5896610" cy="1591310"/>
                <wp:effectExtent l="0" t="0" r="0" b="0"/>
                <wp:wrapTopAndBottom/>
                <wp:docPr id="45" name="Textbox 45"/>
                <wp:cNvGraphicFramePr/>
                <a:graphic xmlns:a="http://schemas.openxmlformats.org/drawingml/2006/main">
                  <a:graphicData uri="http://schemas.microsoft.com/office/word/2010/wordprocessingShape">
                    <wps:wsp>
                      <wps:cNvSpPr txBox="1"/>
                      <wps:spPr>
                        <a:xfrm>
                          <a:off x="0" y="0"/>
                          <a:ext cx="5896610" cy="1591310"/>
                        </a:xfrm>
                        <a:prstGeom prst="rect">
                          <a:avLst/>
                        </a:prstGeom>
                        <a:ln w="6096">
                          <a:solidFill>
                            <a:srgbClr val="000000"/>
                          </a:solidFill>
                          <a:prstDash val="solid"/>
                        </a:ln>
                      </wps:spPr>
                      <wps:txbx>
                        <w:txbxContent>
                          <w:p>
                            <w:pPr>
                              <w:pStyle w:val="7"/>
                              <w:spacing w:before="33" w:line="304" w:lineRule="auto"/>
                              <w:ind w:left="523" w:right="5961" w:hanging="420"/>
                              <w:rPr>
                                <w:rFonts w:ascii="Consolas"/>
                              </w:rPr>
                            </w:pPr>
                            <w:r>
                              <w:rPr>
                                <w:rFonts w:ascii="Consolas"/>
                                <w:color w:val="2E5395"/>
                              </w:rPr>
                              <w:t>def</w:t>
                            </w:r>
                            <w:r>
                              <w:rPr>
                                <w:rFonts w:ascii="Consolas"/>
                                <w:color w:val="2E5395"/>
                                <w:spacing w:val="40"/>
                              </w:rPr>
                              <w:t xml:space="preserve"> </w:t>
                            </w:r>
                            <w:r>
                              <w:rPr>
                                <w:rFonts w:ascii="Consolas"/>
                                <w:color w:val="2E5395"/>
                              </w:rPr>
                              <w:t xml:space="preserve">hp_process(peer:Peer): </w:t>
                            </w:r>
                            <w:r>
                              <w:rPr>
                                <w:rFonts w:ascii="Consolas"/>
                                <w:color w:val="2E5395"/>
                                <w:spacing w:val="-2"/>
                              </w:rPr>
                              <w:t>return</w:t>
                            </w:r>
                          </w:p>
                          <w:p>
                            <w:pPr>
                              <w:pStyle w:val="7"/>
                              <w:spacing w:line="278" w:lineRule="auto"/>
                              <w:ind w:left="103" w:right="5035"/>
                            </w:pPr>
                            <w:r>
                              <w:rPr>
                                <w:rFonts w:ascii="Consolas" w:eastAsia="Consolas"/>
                                <w:spacing w:val="-2"/>
                              </w:rPr>
                              <w:t>#</w:t>
                            </w:r>
                            <w:r>
                              <w:rPr>
                                <w:spacing w:val="-13"/>
                              </w:rPr>
                              <w:t xml:space="preserve">实现创建 </w:t>
                            </w:r>
                            <w:r>
                              <w:rPr>
                                <w:rFonts w:ascii="Consolas" w:eastAsia="Consolas"/>
                                <w:spacing w:val="-2"/>
                              </w:rPr>
                              <w:t>GUI</w:t>
                            </w:r>
                            <w:r>
                              <w:rPr>
                                <w:rFonts w:ascii="Consolas" w:eastAsia="Consolas"/>
                                <w:spacing w:val="-60"/>
                              </w:rPr>
                              <w:t xml:space="preserve"> </w:t>
                            </w:r>
                            <w:r>
                              <w:rPr>
                                <w:spacing w:val="-2"/>
                              </w:rPr>
                              <w:t>面板的功能，绑定事件和函数</w:t>
                            </w:r>
                            <w:r>
                              <w:t>参数：</w:t>
                            </w:r>
                            <w:r>
                              <w:rPr>
                                <w:rFonts w:ascii="Consolas" w:eastAsia="Consolas"/>
                              </w:rPr>
                              <w:t>peer</w:t>
                            </w:r>
                            <w:r>
                              <w:rPr>
                                <w:spacing w:val="-4"/>
                              </w:rPr>
                              <w:t xml:space="preserve">：传入 </w:t>
                            </w:r>
                            <w:r>
                              <w:rPr>
                                <w:rFonts w:ascii="Consolas" w:eastAsia="Consolas"/>
                              </w:rPr>
                              <w:t>peer</w:t>
                            </w:r>
                            <w:r>
                              <w:rPr>
                                <w:rFonts w:ascii="Consolas" w:eastAsia="Consolas"/>
                                <w:spacing w:val="-31"/>
                              </w:rPr>
                              <w:t xml:space="preserve"> </w:t>
                            </w:r>
                            <w:r>
                              <w:t>参数，进行通信</w:t>
                            </w:r>
                          </w:p>
                          <w:p>
                            <w:pPr>
                              <w:pStyle w:val="7"/>
                              <w:spacing w:line="269" w:lineRule="exact"/>
                              <w:ind w:left="732"/>
                            </w:pPr>
                            <w:r>
                              <w:rPr>
                                <w:rFonts w:ascii="Consolas" w:eastAsia="Consolas"/>
                                <w:spacing w:val="-2"/>
                              </w:rPr>
                              <w:t>Conn</w:t>
                            </w:r>
                            <w:r>
                              <w:rPr>
                                <w:spacing w:val="-7"/>
                              </w:rPr>
                              <w:t xml:space="preserve">：与通信主机连接的 </w:t>
                            </w:r>
                            <w:r>
                              <w:rPr>
                                <w:rFonts w:ascii="Consolas" w:eastAsia="Consolas"/>
                                <w:spacing w:val="-2"/>
                              </w:rPr>
                              <w:t>socket</w:t>
                            </w:r>
                            <w:r>
                              <w:rPr>
                                <w:rFonts w:ascii="Consolas" w:eastAsia="Consolas"/>
                                <w:spacing w:val="-58"/>
                              </w:rPr>
                              <w:t xml:space="preserve"> </w:t>
                            </w:r>
                            <w:r>
                              <w:rPr>
                                <w:spacing w:val="-6"/>
                              </w:rPr>
                              <w:t>对象</w:t>
                            </w:r>
                          </w:p>
                          <w:p>
                            <w:pPr>
                              <w:pStyle w:val="7"/>
                              <w:spacing w:before="30" w:line="278" w:lineRule="auto"/>
                              <w:ind w:left="732" w:right="5539"/>
                            </w:pPr>
                            <w:r>
                              <w:rPr>
                                <w:rFonts w:ascii="Consolas" w:eastAsia="Consolas"/>
                                <w:spacing w:val="-2"/>
                              </w:rPr>
                              <w:t>Host</w:t>
                            </w:r>
                            <w:r>
                              <w:rPr>
                                <w:spacing w:val="-2"/>
                              </w:rPr>
                              <w:t xml:space="preserve">：通信主机的地址 </w:t>
                            </w:r>
                            <w:r>
                              <w:rPr>
                                <w:rFonts w:ascii="Consolas" w:eastAsia="Consolas"/>
                                <w:spacing w:val="-2"/>
                              </w:rPr>
                              <w:t>Button</w:t>
                            </w:r>
                            <w:r>
                              <w:rPr>
                                <w:spacing w:val="-2"/>
                              </w:rPr>
                              <w:t>：将事件和函数进行绑定</w:t>
                            </w:r>
                          </w:p>
                        </w:txbxContent>
                      </wps:txbx>
                      <wps:bodyPr wrap="square" lIns="0" tIns="0" rIns="0" bIns="0" rtlCol="0">
                        <a:noAutofit/>
                      </wps:bodyPr>
                    </wps:wsp>
                  </a:graphicData>
                </a:graphic>
              </wp:anchor>
            </w:drawing>
          </mc:Choice>
          <mc:Fallback>
            <w:pict>
              <v:shape id="Textbox 45" o:spid="_x0000_s1026" o:spt="202" type="#_x0000_t202" style="position:absolute;left:0pt;margin-left:65.5pt;margin-top:265.95pt;height:125.3pt;width:464.3pt;mso-position-horizontal-relative:page;mso-wrap-distance-bottom:0pt;mso-wrap-distance-top:0pt;z-index:-251634688;mso-width-relative:page;mso-height-relative:page;" filled="f" stroked="t" coordsize="21600,21600" o:gfxdata="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ZvpnfYAAAADAEA&#10;AA8AAAAAAAAAAQAgAAAAIgAAAGRycy9kb3ducmV2LnhtbFBLAQIUABQAAAAIAIdO4kBHksnO4QEA&#10;ANoDAAAOAAAAAAAAAAEAIAAAACcBAABkcnMvZTJvRG9jLnhtbFBLBQYAAAAABgAGAFkBAAB6BQAA&#10;AAA=&#10;">
                <v:fill on="f" focussize="0,0"/>
                <v:stroke weight="0.48pt" color="#000000" joinstyle="round"/>
                <v:imagedata o:title=""/>
                <o:lock v:ext="edit" aspectratio="f"/>
                <v:textbox inset="0mm,0mm,0mm,0mm">
                  <w:txbxContent>
                    <w:p>
                      <w:pPr>
                        <w:pStyle w:val="7"/>
                        <w:spacing w:before="33" w:line="304" w:lineRule="auto"/>
                        <w:ind w:left="523" w:right="5961" w:hanging="420"/>
                        <w:rPr>
                          <w:rFonts w:ascii="Consolas"/>
                        </w:rPr>
                      </w:pPr>
                      <w:r>
                        <w:rPr>
                          <w:rFonts w:ascii="Consolas"/>
                          <w:color w:val="2E5395"/>
                        </w:rPr>
                        <w:t>def</w:t>
                      </w:r>
                      <w:r>
                        <w:rPr>
                          <w:rFonts w:ascii="Consolas"/>
                          <w:color w:val="2E5395"/>
                          <w:spacing w:val="40"/>
                        </w:rPr>
                        <w:t xml:space="preserve"> </w:t>
                      </w:r>
                      <w:r>
                        <w:rPr>
                          <w:rFonts w:ascii="Consolas"/>
                          <w:color w:val="2E5395"/>
                        </w:rPr>
                        <w:t xml:space="preserve">hp_process(peer:Peer): </w:t>
                      </w:r>
                      <w:r>
                        <w:rPr>
                          <w:rFonts w:ascii="Consolas"/>
                          <w:color w:val="2E5395"/>
                          <w:spacing w:val="-2"/>
                        </w:rPr>
                        <w:t>return</w:t>
                      </w:r>
                    </w:p>
                    <w:p>
                      <w:pPr>
                        <w:pStyle w:val="7"/>
                        <w:spacing w:line="278" w:lineRule="auto"/>
                        <w:ind w:left="103" w:right="5035"/>
                      </w:pPr>
                      <w:r>
                        <w:rPr>
                          <w:rFonts w:ascii="Consolas" w:eastAsia="Consolas"/>
                          <w:spacing w:val="-2"/>
                        </w:rPr>
                        <w:t>#</w:t>
                      </w:r>
                      <w:r>
                        <w:rPr>
                          <w:spacing w:val="-13"/>
                        </w:rPr>
                        <w:t xml:space="preserve">实现创建 </w:t>
                      </w:r>
                      <w:r>
                        <w:rPr>
                          <w:rFonts w:ascii="Consolas" w:eastAsia="Consolas"/>
                          <w:spacing w:val="-2"/>
                        </w:rPr>
                        <w:t>GUI</w:t>
                      </w:r>
                      <w:r>
                        <w:rPr>
                          <w:rFonts w:ascii="Consolas" w:eastAsia="Consolas"/>
                          <w:spacing w:val="-60"/>
                        </w:rPr>
                        <w:t xml:space="preserve"> </w:t>
                      </w:r>
                      <w:r>
                        <w:rPr>
                          <w:spacing w:val="-2"/>
                        </w:rPr>
                        <w:t>面板的功能，绑定事件和函数</w:t>
                      </w:r>
                      <w:r>
                        <w:t>参数：</w:t>
                      </w:r>
                      <w:r>
                        <w:rPr>
                          <w:rFonts w:ascii="Consolas" w:eastAsia="Consolas"/>
                        </w:rPr>
                        <w:t>peer</w:t>
                      </w:r>
                      <w:r>
                        <w:rPr>
                          <w:spacing w:val="-4"/>
                        </w:rPr>
                        <w:t xml:space="preserve">：传入 </w:t>
                      </w:r>
                      <w:r>
                        <w:rPr>
                          <w:rFonts w:ascii="Consolas" w:eastAsia="Consolas"/>
                        </w:rPr>
                        <w:t>peer</w:t>
                      </w:r>
                      <w:r>
                        <w:rPr>
                          <w:rFonts w:ascii="Consolas" w:eastAsia="Consolas"/>
                          <w:spacing w:val="-31"/>
                        </w:rPr>
                        <w:t xml:space="preserve"> </w:t>
                      </w:r>
                      <w:r>
                        <w:t>参数，进行通信</w:t>
                      </w:r>
                    </w:p>
                    <w:p>
                      <w:pPr>
                        <w:pStyle w:val="7"/>
                        <w:spacing w:line="269" w:lineRule="exact"/>
                        <w:ind w:left="732"/>
                      </w:pPr>
                      <w:r>
                        <w:rPr>
                          <w:rFonts w:ascii="Consolas" w:eastAsia="Consolas"/>
                          <w:spacing w:val="-2"/>
                        </w:rPr>
                        <w:t>Conn</w:t>
                      </w:r>
                      <w:r>
                        <w:rPr>
                          <w:spacing w:val="-7"/>
                        </w:rPr>
                        <w:t xml:space="preserve">：与通信主机连接的 </w:t>
                      </w:r>
                      <w:r>
                        <w:rPr>
                          <w:rFonts w:ascii="Consolas" w:eastAsia="Consolas"/>
                          <w:spacing w:val="-2"/>
                        </w:rPr>
                        <w:t>socket</w:t>
                      </w:r>
                      <w:r>
                        <w:rPr>
                          <w:rFonts w:ascii="Consolas" w:eastAsia="Consolas"/>
                          <w:spacing w:val="-58"/>
                        </w:rPr>
                        <w:t xml:space="preserve"> </w:t>
                      </w:r>
                      <w:r>
                        <w:rPr>
                          <w:spacing w:val="-6"/>
                        </w:rPr>
                        <w:t>对象</w:t>
                      </w:r>
                    </w:p>
                    <w:p>
                      <w:pPr>
                        <w:pStyle w:val="7"/>
                        <w:spacing w:before="30" w:line="278" w:lineRule="auto"/>
                        <w:ind w:left="732" w:right="5539"/>
                      </w:pPr>
                      <w:r>
                        <w:rPr>
                          <w:rFonts w:ascii="Consolas" w:eastAsia="Consolas"/>
                          <w:spacing w:val="-2"/>
                        </w:rPr>
                        <w:t>Host</w:t>
                      </w:r>
                      <w:r>
                        <w:rPr>
                          <w:spacing w:val="-2"/>
                        </w:rPr>
                        <w:t xml:space="preserve">：通信主机的地址 </w:t>
                      </w:r>
                      <w:r>
                        <w:rPr>
                          <w:rFonts w:ascii="Consolas" w:eastAsia="Consolas"/>
                          <w:spacing w:val="-2"/>
                        </w:rPr>
                        <w:t>Button</w:t>
                      </w:r>
                      <w:r>
                        <w:rPr>
                          <w:spacing w:val="-2"/>
                        </w:rPr>
                        <w:t>：将事件和函数进行绑定</w:t>
                      </w:r>
                    </w:p>
                  </w:txbxContent>
                </v:textbox>
                <w10:wrap type="topAndBottom"/>
              </v:shape>
            </w:pict>
          </mc:Fallback>
        </mc:AlternateContent>
      </w:r>
    </w:p>
    <w:p>
      <w:pPr>
        <w:pStyle w:val="7"/>
        <w:spacing w:before="11"/>
        <w:rPr>
          <w:b/>
          <w:sz w:val="22"/>
        </w:rPr>
      </w:pPr>
    </w:p>
    <w:p>
      <w:pPr>
        <w:pStyle w:val="7"/>
        <w:spacing w:before="11"/>
        <w:rPr>
          <w:b/>
          <w:sz w:val="22"/>
        </w:rPr>
      </w:pPr>
    </w:p>
    <w:p>
      <w:pPr>
        <w:pStyle w:val="7"/>
        <w:rPr>
          <w:b/>
          <w:sz w:val="20"/>
        </w:rPr>
      </w:pPr>
    </w:p>
    <w:p>
      <w:pPr>
        <w:pStyle w:val="7"/>
        <w:spacing w:before="1"/>
        <w:rPr>
          <w:b/>
          <w:sz w:val="24"/>
        </w:rPr>
      </w:pPr>
    </w:p>
    <w:p>
      <w:pPr>
        <w:spacing w:before="67"/>
        <w:ind w:left="218" w:right="0" w:firstLine="0"/>
        <w:jc w:val="left"/>
        <w:rPr>
          <w:b/>
          <w:sz w:val="24"/>
        </w:rPr>
      </w:pPr>
      <w:r>
        <w:rPr>
          <w:b/>
          <w:spacing w:val="-4"/>
          <w:sz w:val="24"/>
        </w:rPr>
        <w:t>算法描述：</w:t>
      </w:r>
    </w:p>
    <w:p>
      <w:pPr>
        <w:pStyle w:val="7"/>
        <w:spacing w:before="46" w:line="319" w:lineRule="auto"/>
        <w:ind w:left="218" w:right="212" w:firstLine="420"/>
        <w:jc w:val="both"/>
      </w:pPr>
      <w:r>
        <w:rPr>
          <w:color w:val="111111"/>
          <w:spacing w:val="-1"/>
          <w:w w:val="99"/>
        </w:rPr>
        <w:t>导入</w:t>
      </w:r>
      <w:r>
        <w:rPr>
          <w:color w:val="111111"/>
          <w:spacing w:val="-53"/>
        </w:rPr>
        <w:t xml:space="preserve"> </w:t>
      </w:r>
      <w:r>
        <w:rPr>
          <w:rFonts w:ascii="Consolas" w:eastAsia="Consolas"/>
          <w:color w:val="111111"/>
          <w:w w:val="99"/>
        </w:rPr>
        <w:t>wx,</w:t>
      </w:r>
      <w:r>
        <w:rPr>
          <w:rFonts w:ascii="Consolas" w:eastAsia="Consolas"/>
          <w:color w:val="111111"/>
          <w:spacing w:val="-17"/>
        </w:rPr>
        <w:t xml:space="preserve"> </w:t>
      </w:r>
      <w:r>
        <w:rPr>
          <w:rFonts w:ascii="Consolas" w:eastAsia="Consolas"/>
          <w:color w:val="111111"/>
          <w:w w:val="99"/>
        </w:rPr>
        <w:t>PIL,</w:t>
      </w:r>
      <w:r>
        <w:rPr>
          <w:rFonts w:ascii="Consolas" w:eastAsia="Consolas"/>
          <w:color w:val="111111"/>
          <w:spacing w:val="-17"/>
        </w:rPr>
        <w:t xml:space="preserve"> </w:t>
      </w:r>
      <w:r>
        <w:rPr>
          <w:rFonts w:ascii="Consolas" w:eastAsia="Consolas"/>
          <w:color w:val="111111"/>
          <w:w w:val="99"/>
        </w:rPr>
        <w:t>io,</w:t>
      </w:r>
      <w:r>
        <w:rPr>
          <w:rFonts w:ascii="Consolas" w:eastAsia="Consolas"/>
          <w:color w:val="111111"/>
          <w:spacing w:val="-17"/>
        </w:rPr>
        <w:t xml:space="preserve"> </w:t>
      </w:r>
      <w:r>
        <w:rPr>
          <w:rFonts w:ascii="Consolas" w:eastAsia="Consolas"/>
          <w:color w:val="111111"/>
          <w:w w:val="99"/>
        </w:rPr>
        <w:t>P2P</w:t>
      </w:r>
      <w:r>
        <w:rPr>
          <w:rFonts w:ascii="Consolas" w:eastAsia="Consolas"/>
          <w:color w:val="111111"/>
          <w:spacing w:val="-60"/>
        </w:rPr>
        <w:t xml:space="preserve"> </w:t>
      </w:r>
      <w:r>
        <w:rPr>
          <w:color w:val="111111"/>
          <w:spacing w:val="-1"/>
          <w:w w:val="99"/>
        </w:rPr>
        <w:t>等模块，创建</w:t>
      </w:r>
      <w:r>
        <w:rPr>
          <w:color w:val="111111"/>
          <w:spacing w:val="-50"/>
        </w:rPr>
        <w:t xml:space="preserve"> </w:t>
      </w:r>
      <w:r>
        <w:rPr>
          <w:rFonts w:ascii="Consolas" w:eastAsia="Consolas"/>
          <w:color w:val="111111"/>
          <w:w w:val="99"/>
        </w:rPr>
        <w:t>GUI</w:t>
      </w:r>
      <w:r>
        <w:rPr>
          <w:rFonts w:ascii="Consolas" w:eastAsia="Consolas"/>
          <w:color w:val="111111"/>
          <w:spacing w:val="-63"/>
        </w:rPr>
        <w:t xml:space="preserve"> </w:t>
      </w:r>
      <w:r>
        <w:rPr>
          <w:color w:val="111111"/>
          <w:spacing w:val="-1"/>
          <w:w w:val="99"/>
        </w:rPr>
        <w:t>页面，将按钮与事件绑定，用户点击信息隐藏按钮之后，调用</w:t>
      </w:r>
      <w:r>
        <w:rPr>
          <w:color w:val="111111"/>
          <w:spacing w:val="-53"/>
        </w:rPr>
        <w:t xml:space="preserve"> </w:t>
      </w:r>
      <w:r>
        <w:rPr>
          <w:rFonts w:ascii="Consolas" w:eastAsia="Consolas"/>
          <w:color w:val="111111"/>
          <w:w w:val="99"/>
        </w:rPr>
        <w:t>pp_Process</w:t>
      </w:r>
      <w:r>
        <w:rPr>
          <w:rFonts w:ascii="Consolas" w:eastAsia="Consolas"/>
          <w:color w:val="111111"/>
          <w:spacing w:val="-58"/>
        </w:rPr>
        <w:t xml:space="preserve"> </w:t>
      </w:r>
      <w:r>
        <w:rPr>
          <w:color w:val="111111"/>
          <w:spacing w:val="-1"/>
          <w:w w:val="99"/>
        </w:rPr>
        <w:t>函数，弹出</w:t>
      </w:r>
      <w:r>
        <w:rPr>
          <w:color w:val="111111"/>
          <w:spacing w:val="-53"/>
        </w:rPr>
        <w:t xml:space="preserve"> </w:t>
      </w:r>
      <w:r>
        <w:rPr>
          <w:rFonts w:ascii="Consolas" w:eastAsia="Consolas"/>
          <w:color w:val="111111"/>
          <w:w w:val="99"/>
        </w:rPr>
        <w:t>GUI</w:t>
      </w:r>
      <w:r>
        <w:rPr>
          <w:rFonts w:ascii="Consolas" w:eastAsia="Consolas"/>
          <w:color w:val="111111"/>
          <w:spacing w:val="-60"/>
        </w:rPr>
        <w:t xml:space="preserve"> </w:t>
      </w:r>
      <w:r>
        <w:rPr>
          <w:color w:val="111111"/>
          <w:spacing w:val="-1"/>
          <w:w w:val="99"/>
        </w:rPr>
        <w:t>页面。用户在文本框中输入需要隐藏的信息，将输入内容写入指定文本文件；点击选择图片，选择本地图片文件之后，点击信息隐藏，点击发送，即可以将</w:t>
      </w:r>
      <w:r>
        <w:rPr>
          <w:color w:val="111111"/>
          <w:spacing w:val="-5"/>
          <w:w w:val="99"/>
        </w:rPr>
        <w:t>承载消息的图片发送给通信对方，对方收到后将图片保存在本地，点击提取消息按钮进行消息提取。</w:t>
      </w:r>
    </w:p>
    <w:p>
      <w:pPr>
        <w:pStyle w:val="7"/>
        <w:rPr>
          <w:sz w:val="20"/>
        </w:rPr>
      </w:pPr>
    </w:p>
    <w:p>
      <w:pPr>
        <w:pStyle w:val="7"/>
        <w:spacing w:before="9"/>
        <w:rPr>
          <w:sz w:val="22"/>
        </w:rPr>
      </w:pPr>
    </w:p>
    <w:p>
      <w:pPr>
        <w:pStyle w:val="2"/>
      </w:pPr>
      <w:bookmarkStart w:id="24" w:name="_bookmark12"/>
      <w:bookmarkEnd w:id="24"/>
      <w:bookmarkStart w:id="25" w:name="四、系统设计难点与亮点："/>
      <w:bookmarkEnd w:id="25"/>
      <w:r>
        <w:rPr>
          <w:spacing w:val="-5"/>
        </w:rPr>
        <w:t>四、系统设计难点与亮点：</w:t>
      </w:r>
    </w:p>
    <w:p>
      <w:pPr>
        <w:pStyle w:val="7"/>
        <w:spacing w:before="220"/>
        <w:ind w:left="218"/>
      </w:pPr>
      <w:r>
        <w:rPr>
          <w:b/>
          <w:spacing w:val="-2"/>
        </w:rPr>
        <w:t>难点一：</w:t>
      </w:r>
      <w:r>
        <w:rPr>
          <w:spacing w:val="-3"/>
        </w:rPr>
        <w:t>实现以图片为载体的透明嵌入提取功能</w:t>
      </w:r>
    </w:p>
    <w:p>
      <w:pPr>
        <w:pStyle w:val="7"/>
        <w:spacing w:before="6"/>
        <w:rPr>
          <w:sz w:val="15"/>
        </w:rPr>
      </w:pPr>
    </w:p>
    <w:p>
      <w:pPr>
        <w:pStyle w:val="7"/>
        <w:spacing w:line="417" w:lineRule="auto"/>
        <w:ind w:left="218" w:right="356" w:firstLine="420"/>
      </w:pPr>
      <w:r>
        <w:rPr>
          <w:spacing w:val="-2"/>
        </w:rPr>
        <w:t>该程序使用wxPython库的图形用户界面，实现图片的上传、信息的隐藏和提取的功能。它主要</w:t>
      </w:r>
      <w:r>
        <w:rPr>
          <w:spacing w:val="-3"/>
        </w:rPr>
        <w:t>包含以下几个部分：首先进行本地图片的上传，输入需要隐藏的文本消息，然后将文本消息转换为</w:t>
      </w:r>
    </w:p>
    <w:p>
      <w:pPr>
        <w:spacing w:after="0" w:line="417" w:lineRule="auto"/>
        <w:sectPr>
          <w:pgSz w:w="11910" w:h="16840"/>
          <w:pgMar w:top="1420" w:right="1100" w:bottom="280" w:left="1200" w:header="720" w:footer="720" w:gutter="0"/>
          <w:cols w:space="720" w:num="1"/>
        </w:sectPr>
      </w:pPr>
    </w:p>
    <w:p>
      <w:pPr>
        <w:pStyle w:val="7"/>
        <w:spacing w:before="40" w:line="417" w:lineRule="auto"/>
        <w:ind w:left="218" w:right="212"/>
      </w:pPr>
      <w:r>
        <w:rPr>
          <w:spacing w:val="-2"/>
        </w:rPr>
        <w:t>二进制，并且使用LSB算法对图片进行处理，将信息隐藏在图片中发送给接收方。接收方收到后，首</w:t>
      </w:r>
      <w:r>
        <w:rPr>
          <w:spacing w:val="-8"/>
        </w:rPr>
        <w:t>先将图片保存在本地，然后根据</w:t>
      </w:r>
      <w:r>
        <w:rPr>
          <w:spacing w:val="-2"/>
        </w:rPr>
        <w:t>LSB</w:t>
      </w:r>
      <w:r>
        <w:rPr>
          <w:spacing w:val="-13"/>
        </w:rPr>
        <w:t>算法原理，将秘密信息从图片中提取出来，转换为文本形式显示。</w:t>
      </w:r>
    </w:p>
    <w:p>
      <w:pPr>
        <w:pStyle w:val="7"/>
        <w:spacing w:before="12"/>
        <w:rPr>
          <w:sz w:val="13"/>
        </w:rPr>
      </w:pPr>
      <w:r>
        <w:drawing>
          <wp:anchor distT="0" distB="0" distL="0" distR="0" simplePos="0" relativeHeight="251681792" behindDoc="1" locked="0" layoutInCell="1" allowOverlap="1">
            <wp:simplePos x="0" y="0"/>
            <wp:positionH relativeFrom="page">
              <wp:posOffset>2318385</wp:posOffset>
            </wp:positionH>
            <wp:positionV relativeFrom="paragraph">
              <wp:posOffset>128270</wp:posOffset>
            </wp:positionV>
            <wp:extent cx="3164205" cy="2134235"/>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4" cstate="print"/>
                    <a:stretch>
                      <a:fillRect/>
                    </a:stretch>
                  </pic:blipFill>
                  <pic:spPr>
                    <a:xfrm>
                      <a:off x="0" y="0"/>
                      <a:ext cx="3163924" cy="2134552"/>
                    </a:xfrm>
                    <a:prstGeom prst="rect">
                      <a:avLst/>
                    </a:prstGeom>
                  </pic:spPr>
                </pic:pic>
              </a:graphicData>
            </a:graphic>
          </wp:anchor>
        </w:drawing>
      </w:r>
    </w:p>
    <w:p>
      <w:pPr>
        <w:pStyle w:val="7"/>
        <w:rPr>
          <w:sz w:val="20"/>
        </w:rPr>
      </w:pPr>
    </w:p>
    <w:p>
      <w:pPr>
        <w:pStyle w:val="7"/>
        <w:spacing w:before="1"/>
        <w:rPr>
          <w:sz w:val="14"/>
        </w:rPr>
      </w:pPr>
    </w:p>
    <w:p>
      <w:pPr>
        <w:spacing w:before="75"/>
        <w:ind w:left="3025" w:right="2705" w:firstLine="0"/>
        <w:jc w:val="center"/>
        <w:rPr>
          <w:b/>
          <w:sz w:val="18"/>
        </w:rPr>
      </w:pPr>
      <w:r>
        <w:rPr>
          <w:b/>
          <w:spacing w:val="-2"/>
          <w:sz w:val="18"/>
        </w:rPr>
        <w:t>图8</w:t>
      </w:r>
      <w:r>
        <w:rPr>
          <w:b/>
          <w:spacing w:val="-3"/>
          <w:sz w:val="18"/>
        </w:rPr>
        <w:t>：图片为载体的透明嵌入提取功能</w:t>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
        <w:rPr>
          <w:b/>
        </w:rPr>
      </w:pPr>
    </w:p>
    <w:p>
      <w:pPr>
        <w:spacing w:before="70"/>
        <w:ind w:left="218" w:right="0" w:firstLine="0"/>
        <w:jc w:val="left"/>
        <w:rPr>
          <w:sz w:val="21"/>
        </w:rPr>
      </w:pPr>
      <w:r>
        <w:rPr>
          <w:b/>
          <w:spacing w:val="-2"/>
          <w:sz w:val="21"/>
        </w:rPr>
        <w:t>难点二：</w:t>
      </w:r>
      <w:r>
        <w:rPr>
          <w:spacing w:val="-2"/>
          <w:sz w:val="21"/>
        </w:rPr>
        <w:t>P2P</w:t>
      </w:r>
      <w:r>
        <w:rPr>
          <w:spacing w:val="-4"/>
          <w:sz w:val="21"/>
        </w:rPr>
        <w:t>通信程序设计：</w:t>
      </w:r>
    </w:p>
    <w:p>
      <w:pPr>
        <w:pStyle w:val="7"/>
        <w:spacing w:before="6"/>
        <w:rPr>
          <w:sz w:val="15"/>
        </w:rPr>
      </w:pPr>
    </w:p>
    <w:p>
      <w:pPr>
        <w:pStyle w:val="7"/>
        <w:spacing w:before="1" w:line="417" w:lineRule="auto"/>
        <w:ind w:left="218" w:right="318" w:firstLine="420"/>
        <w:jc w:val="both"/>
      </w:pPr>
      <w:r>
        <w:rPr>
          <w:spacing w:val="-2"/>
        </w:rPr>
        <w:t>因为p2p</w:t>
      </w:r>
      <w:r>
        <w:rPr>
          <w:spacing w:val="-5"/>
        </w:rPr>
        <w:t>通信的原理就是没有固定的客户端和服务器之分，也就是说节点可能既充当客户端的职</w:t>
      </w:r>
      <w:r>
        <w:rPr>
          <w:spacing w:val="-2"/>
        </w:rPr>
        <w:t>责也当服务器的职责。所以在设计过程中需要仔细设置每一个socket的设置与通信。最后，我们在每组节点之间建立两个socket，即向对方发送数据用一个socket，接收数据用一个socket，这样可以很好解决客户端与服务器端协调问题。</w:t>
      </w:r>
    </w:p>
    <w:p>
      <w:pPr>
        <w:pStyle w:val="7"/>
        <w:spacing w:line="417" w:lineRule="auto"/>
        <w:ind w:left="218" w:right="318"/>
        <w:jc w:val="both"/>
      </w:pPr>
      <w:r>
        <mc:AlternateContent>
          <mc:Choice Requires="wps">
            <w:drawing>
              <wp:anchor distT="0" distB="0" distL="0" distR="0" simplePos="0" relativeHeight="251660288" behindDoc="0" locked="0" layoutInCell="1" allowOverlap="1">
                <wp:simplePos x="0" y="0"/>
                <wp:positionH relativeFrom="page">
                  <wp:posOffset>831850</wp:posOffset>
                </wp:positionH>
                <wp:positionV relativeFrom="paragraph">
                  <wp:posOffset>1129030</wp:posOffset>
                </wp:positionV>
                <wp:extent cx="5896610" cy="1794510"/>
                <wp:effectExtent l="0" t="0" r="0" b="0"/>
                <wp:wrapNone/>
                <wp:docPr id="47" name="Textbox 47"/>
                <wp:cNvGraphicFramePr/>
                <a:graphic xmlns:a="http://schemas.openxmlformats.org/drawingml/2006/main">
                  <a:graphicData uri="http://schemas.microsoft.com/office/word/2010/wordprocessingShape">
                    <wps:wsp>
                      <wps:cNvSpPr txBox="1"/>
                      <wps:spPr>
                        <a:xfrm>
                          <a:off x="0" y="0"/>
                          <a:ext cx="5896610" cy="1794510"/>
                        </a:xfrm>
                        <a:prstGeom prst="rect">
                          <a:avLst/>
                        </a:prstGeom>
                        <a:ln w="6096">
                          <a:solidFill>
                            <a:srgbClr val="000000"/>
                          </a:solidFill>
                          <a:prstDash val="solid"/>
                        </a:ln>
                      </wps:spPr>
                      <wps:txbx>
                        <w:txbxContent>
                          <w:p>
                            <w:pPr>
                              <w:spacing w:before="44"/>
                              <w:ind w:left="103" w:right="0" w:firstLine="0"/>
                              <w:jc w:val="left"/>
                              <w:rPr>
                                <w:rFonts w:ascii="Consolas"/>
                                <w:sz w:val="19"/>
                              </w:rPr>
                            </w:pPr>
                            <w:r>
                              <w:rPr>
                                <w:rFonts w:ascii="Consolas"/>
                                <w:color w:val="0033B3"/>
                                <w:sz w:val="19"/>
                              </w:rPr>
                              <w:t>def</w:t>
                            </w:r>
                            <w:r>
                              <w:rPr>
                                <w:rFonts w:ascii="Consolas"/>
                                <w:color w:val="0033B3"/>
                                <w:spacing w:val="-5"/>
                                <w:sz w:val="19"/>
                              </w:rPr>
                              <w:t xml:space="preserve"> </w:t>
                            </w:r>
                            <w:r>
                              <w:rPr>
                                <w:rFonts w:ascii="Consolas"/>
                                <w:color w:val="006179"/>
                                <w:sz w:val="19"/>
                              </w:rPr>
                              <w:t>message_handle</w:t>
                            </w:r>
                            <w:r>
                              <w:rPr>
                                <w:rFonts w:ascii="Consolas"/>
                                <w:color w:val="070707"/>
                                <w:sz w:val="19"/>
                              </w:rPr>
                              <w:t>(</w:t>
                            </w:r>
                            <w:r>
                              <w:rPr>
                                <w:rFonts w:ascii="Consolas"/>
                                <w:color w:val="93548D"/>
                                <w:sz w:val="19"/>
                              </w:rPr>
                              <w:t>self</w:t>
                            </w:r>
                            <w:r>
                              <w:rPr>
                                <w:rFonts w:ascii="Consolas"/>
                                <w:color w:val="070707"/>
                                <w:sz w:val="19"/>
                              </w:rPr>
                              <w:t>,</w:t>
                            </w:r>
                            <w:r>
                              <w:rPr>
                                <w:rFonts w:ascii="Consolas"/>
                                <w:color w:val="070707"/>
                                <w:spacing w:val="-6"/>
                                <w:sz w:val="19"/>
                              </w:rPr>
                              <w:t xml:space="preserve"> </w:t>
                            </w:r>
                            <w:r>
                              <w:rPr>
                                <w:rFonts w:ascii="Consolas"/>
                                <w:color w:val="070707"/>
                                <w:sz w:val="19"/>
                              </w:rPr>
                              <w:t>conn,</w:t>
                            </w:r>
                            <w:r>
                              <w:rPr>
                                <w:rFonts w:ascii="Consolas"/>
                                <w:color w:val="070707"/>
                                <w:spacing w:val="-4"/>
                                <w:sz w:val="19"/>
                              </w:rPr>
                              <w:t xml:space="preserve"> </w:t>
                            </w:r>
                            <w:r>
                              <w:rPr>
                                <w:rFonts w:ascii="Consolas"/>
                                <w:color w:val="070707"/>
                                <w:spacing w:val="-2"/>
                                <w:sz w:val="19"/>
                              </w:rPr>
                              <w:t>addr):</w:t>
                            </w:r>
                          </w:p>
                          <w:p>
                            <w:pPr>
                              <w:pStyle w:val="7"/>
                              <w:rPr>
                                <w:rFonts w:ascii="Consolas"/>
                                <w:sz w:val="18"/>
                              </w:rPr>
                            </w:pPr>
                          </w:p>
                          <w:p>
                            <w:pPr>
                              <w:pStyle w:val="7"/>
                              <w:spacing w:before="4"/>
                              <w:rPr>
                                <w:rFonts w:ascii="Consolas"/>
                                <w:sz w:val="16"/>
                              </w:rPr>
                            </w:pPr>
                          </w:p>
                          <w:p>
                            <w:pPr>
                              <w:spacing w:before="0" w:line="336" w:lineRule="auto"/>
                              <w:ind w:left="482" w:right="808" w:firstLine="0"/>
                              <w:jc w:val="left"/>
                              <w:rPr>
                                <w:rFonts w:ascii="Consolas"/>
                                <w:sz w:val="19"/>
                              </w:rPr>
                            </w:pPr>
                            <w:r>
                              <w:rPr>
                                <w:rFonts w:ascii="Consolas"/>
                                <w:color w:val="070707"/>
                                <w:sz w:val="19"/>
                              </w:rPr>
                              <w:t>conn.sendall(</w:t>
                            </w:r>
                            <w:r>
                              <w:rPr>
                                <w:rFonts w:ascii="Consolas"/>
                                <w:color w:val="067C16"/>
                                <w:sz w:val="19"/>
                              </w:rPr>
                              <w:t>"connect</w:t>
                            </w:r>
                            <w:r>
                              <w:rPr>
                                <w:rFonts w:ascii="Consolas"/>
                                <w:color w:val="067C16"/>
                                <w:spacing w:val="-18"/>
                                <w:sz w:val="19"/>
                              </w:rPr>
                              <w:t xml:space="preserve"> </w:t>
                            </w:r>
                            <w:r>
                              <w:rPr>
                                <w:rFonts w:ascii="Consolas"/>
                                <w:color w:val="067C16"/>
                                <w:sz w:val="19"/>
                              </w:rPr>
                              <w:t>server</w:t>
                            </w:r>
                            <w:r>
                              <w:rPr>
                                <w:rFonts w:ascii="Consolas"/>
                                <w:color w:val="067C16"/>
                                <w:spacing w:val="-20"/>
                                <w:sz w:val="19"/>
                              </w:rPr>
                              <w:t xml:space="preserve"> </w:t>
                            </w:r>
                            <w:r>
                              <w:rPr>
                                <w:rFonts w:ascii="Consolas"/>
                                <w:color w:val="067C16"/>
                                <w:sz w:val="19"/>
                              </w:rPr>
                              <w:t>successfully!"</w:t>
                            </w:r>
                            <w:r>
                              <w:rPr>
                                <w:rFonts w:ascii="Consolas"/>
                                <w:color w:val="070707"/>
                                <w:sz w:val="19"/>
                              </w:rPr>
                              <w:t>.encode(</w:t>
                            </w:r>
                            <w:r>
                              <w:rPr>
                                <w:rFonts w:ascii="Consolas"/>
                                <w:color w:val="660099"/>
                                <w:sz w:val="19"/>
                              </w:rPr>
                              <w:t>encoding</w:t>
                            </w:r>
                            <w:r>
                              <w:rPr>
                                <w:rFonts w:ascii="Consolas"/>
                                <w:color w:val="070707"/>
                                <w:sz w:val="19"/>
                              </w:rPr>
                              <w:t>=</w:t>
                            </w:r>
                            <w:r>
                              <w:rPr>
                                <w:rFonts w:ascii="Consolas"/>
                                <w:color w:val="067C16"/>
                                <w:sz w:val="19"/>
                              </w:rPr>
                              <w:t>'utf8'</w:t>
                            </w:r>
                            <w:r>
                              <w:rPr>
                                <w:rFonts w:ascii="Consolas"/>
                                <w:color w:val="070707"/>
                                <w:sz w:val="19"/>
                              </w:rPr>
                              <w:t xml:space="preserve">)) client_ID = </w:t>
                            </w:r>
                            <w:r>
                              <w:rPr>
                                <w:rFonts w:ascii="Consolas"/>
                                <w:color w:val="0033B3"/>
                                <w:sz w:val="19"/>
                              </w:rPr>
                              <w:t>None</w:t>
                            </w:r>
                          </w:p>
                          <w:p>
                            <w:pPr>
                              <w:spacing w:before="0" w:line="237" w:lineRule="exact"/>
                              <w:ind w:left="482" w:right="0" w:firstLine="0"/>
                              <w:jc w:val="left"/>
                              <w:rPr>
                                <w:i/>
                                <w:sz w:val="20"/>
                              </w:rPr>
                            </w:pPr>
                            <w:r>
                              <w:rPr>
                                <w:rFonts w:ascii="Consolas" w:eastAsia="Consolas"/>
                                <w:color w:val="070707"/>
                                <w:spacing w:val="-2"/>
                                <w:sz w:val="19"/>
                              </w:rPr>
                              <w:t>buffer</w:t>
                            </w:r>
                            <w:r>
                              <w:rPr>
                                <w:rFonts w:ascii="Consolas" w:eastAsia="Consolas"/>
                                <w:color w:val="070707"/>
                                <w:spacing w:val="-18"/>
                                <w:sz w:val="19"/>
                              </w:rPr>
                              <w:t xml:space="preserve"> = </w:t>
                            </w:r>
                            <w:r>
                              <w:rPr>
                                <w:rFonts w:ascii="Consolas" w:eastAsia="Consolas"/>
                                <w:color w:val="89822C"/>
                                <w:spacing w:val="-2"/>
                                <w:sz w:val="19"/>
                              </w:rPr>
                              <w:t>b"</w:t>
                            </w:r>
                            <w:r>
                              <w:rPr>
                                <w:rFonts w:ascii="Consolas" w:eastAsia="Consolas"/>
                                <w:color w:val="89822C"/>
                                <w:spacing w:val="12"/>
                                <w:sz w:val="19"/>
                              </w:rPr>
                              <w:t xml:space="preserve">" </w:t>
                            </w:r>
                            <w:r>
                              <w:rPr>
                                <w:rFonts w:ascii="Consolas" w:eastAsia="Consolas"/>
                                <w:i/>
                                <w:color w:val="8B8B8B"/>
                                <w:spacing w:val="-13"/>
                                <w:sz w:val="19"/>
                              </w:rPr>
                              <w:t xml:space="preserve"># </w:t>
                            </w:r>
                            <w:r>
                              <w:rPr>
                                <w:i/>
                                <w:color w:val="8B8B8B"/>
                                <w:spacing w:val="-59"/>
                                <w:sz w:val="20"/>
                              </w:rPr>
                              <w:t>创建一个空的字节串作为缓冲区</w:t>
                            </w:r>
                          </w:p>
                          <w:p>
                            <w:pPr>
                              <w:spacing w:before="76" w:line="336" w:lineRule="auto"/>
                              <w:ind w:left="861" w:right="7291" w:hanging="380"/>
                              <w:jc w:val="left"/>
                              <w:rPr>
                                <w:rFonts w:ascii="Consolas"/>
                                <w:sz w:val="19"/>
                              </w:rPr>
                            </w:pPr>
                            <w:r>
                              <w:rPr>
                                <w:rFonts w:ascii="Consolas"/>
                                <w:color w:val="0033B3"/>
                                <w:sz w:val="19"/>
                              </w:rPr>
                              <w:t>while</w:t>
                            </w:r>
                            <w:r>
                              <w:rPr>
                                <w:rFonts w:ascii="Consolas"/>
                                <w:color w:val="0033B3"/>
                                <w:spacing w:val="-27"/>
                                <w:sz w:val="19"/>
                              </w:rPr>
                              <w:t xml:space="preserve"> </w:t>
                            </w:r>
                            <w:r>
                              <w:rPr>
                                <w:rFonts w:ascii="Consolas"/>
                                <w:color w:val="0033B3"/>
                                <w:sz w:val="19"/>
                              </w:rPr>
                              <w:t>True</w:t>
                            </w:r>
                            <w:r>
                              <w:rPr>
                                <w:rFonts w:ascii="Consolas"/>
                                <w:color w:val="070707"/>
                                <w:sz w:val="19"/>
                              </w:rPr>
                              <w:t xml:space="preserve">: </w:t>
                            </w:r>
                            <w:r>
                              <w:rPr>
                                <w:rFonts w:ascii="Consolas"/>
                                <w:color w:val="0033B3"/>
                                <w:spacing w:val="-4"/>
                                <w:sz w:val="19"/>
                              </w:rPr>
                              <w:t>try</w:t>
                            </w:r>
                            <w:r>
                              <w:rPr>
                                <w:rFonts w:ascii="Consolas"/>
                                <w:color w:val="070707"/>
                                <w:spacing w:val="-4"/>
                                <w:sz w:val="19"/>
                              </w:rPr>
                              <w:t>:</w:t>
                            </w:r>
                          </w:p>
                          <w:p>
                            <w:pPr>
                              <w:spacing w:before="0" w:line="237" w:lineRule="exact"/>
                              <w:ind w:left="1243" w:right="0" w:firstLine="0"/>
                              <w:jc w:val="left"/>
                              <w:rPr>
                                <w:i/>
                                <w:sz w:val="20"/>
                              </w:rPr>
                            </w:pPr>
                            <w:r>
                              <w:rPr>
                                <w:rFonts w:ascii="Consolas" w:eastAsia="Consolas"/>
                                <w:color w:val="070707"/>
                                <w:sz w:val="19"/>
                              </w:rPr>
                              <w:t>data</w:t>
                            </w:r>
                            <w:r>
                              <w:rPr>
                                <w:rFonts w:ascii="Consolas" w:eastAsia="Consolas"/>
                                <w:color w:val="070707"/>
                                <w:spacing w:val="-18"/>
                                <w:sz w:val="19"/>
                              </w:rPr>
                              <w:t xml:space="preserve"> = </w:t>
                            </w:r>
                            <w:r>
                              <w:rPr>
                                <w:rFonts w:ascii="Consolas" w:eastAsia="Consolas"/>
                                <w:color w:val="070707"/>
                                <w:sz w:val="19"/>
                              </w:rPr>
                              <w:t>conn.recv(</w:t>
                            </w:r>
                            <w:r>
                              <w:rPr>
                                <w:rFonts w:ascii="Consolas" w:eastAsia="Consolas"/>
                                <w:color w:val="1650EB"/>
                                <w:sz w:val="19"/>
                              </w:rPr>
                              <w:t>4096</w:t>
                            </w:r>
                            <w:r>
                              <w:rPr>
                                <w:rFonts w:ascii="Consolas" w:eastAsia="Consolas"/>
                                <w:color w:val="070707"/>
                                <w:spacing w:val="16"/>
                                <w:sz w:val="19"/>
                              </w:rPr>
                              <w:t xml:space="preserve">) </w:t>
                            </w:r>
                            <w:r>
                              <w:rPr>
                                <w:rFonts w:ascii="Consolas" w:eastAsia="Consolas"/>
                                <w:i/>
                                <w:color w:val="8B8B8B"/>
                                <w:spacing w:val="-13"/>
                                <w:sz w:val="19"/>
                              </w:rPr>
                              <w:t xml:space="preserve"># </w:t>
                            </w:r>
                            <w:r>
                              <w:rPr>
                                <w:i/>
                                <w:color w:val="8B8B8B"/>
                                <w:spacing w:val="-58"/>
                                <w:sz w:val="20"/>
                              </w:rPr>
                              <w:t>根据需要调整缓冲区大小</w:t>
                            </w:r>
                          </w:p>
                          <w:p>
                            <w:pPr>
                              <w:spacing w:before="76"/>
                              <w:ind w:left="1243" w:right="0" w:firstLine="0"/>
                              <w:jc w:val="left"/>
                              <w:rPr>
                                <w:rFonts w:ascii="Consolas"/>
                                <w:sz w:val="19"/>
                              </w:rPr>
                            </w:pPr>
                            <w:r>
                              <w:rPr>
                                <w:rFonts w:ascii="Consolas"/>
                                <w:color w:val="0033B3"/>
                                <w:sz w:val="19"/>
                              </w:rPr>
                              <w:t>if</w:t>
                            </w:r>
                            <w:r>
                              <w:rPr>
                                <w:rFonts w:ascii="Consolas"/>
                                <w:color w:val="0033B3"/>
                                <w:spacing w:val="-5"/>
                                <w:sz w:val="19"/>
                              </w:rPr>
                              <w:t xml:space="preserve"> </w:t>
                            </w:r>
                            <w:r>
                              <w:rPr>
                                <w:rFonts w:ascii="Consolas"/>
                                <w:color w:val="0033B3"/>
                                <w:sz w:val="19"/>
                              </w:rPr>
                              <w:t>not</w:t>
                            </w:r>
                            <w:r>
                              <w:rPr>
                                <w:rFonts w:ascii="Consolas"/>
                                <w:color w:val="0033B3"/>
                                <w:spacing w:val="-2"/>
                                <w:sz w:val="19"/>
                              </w:rPr>
                              <w:t xml:space="preserve"> </w:t>
                            </w:r>
                            <w:r>
                              <w:rPr>
                                <w:rFonts w:ascii="Consolas"/>
                                <w:color w:val="070707"/>
                                <w:spacing w:val="-2"/>
                                <w:sz w:val="19"/>
                              </w:rPr>
                              <w:t>data:</w:t>
                            </w:r>
                          </w:p>
                        </w:txbxContent>
                      </wps:txbx>
                      <wps:bodyPr wrap="square" lIns="0" tIns="0" rIns="0" bIns="0" rtlCol="0">
                        <a:noAutofit/>
                      </wps:bodyPr>
                    </wps:wsp>
                  </a:graphicData>
                </a:graphic>
              </wp:anchor>
            </w:drawing>
          </mc:Choice>
          <mc:Fallback>
            <w:pict>
              <v:shape id="Textbox 47" o:spid="_x0000_s1026" o:spt="202" type="#_x0000_t202" style="position:absolute;left:0pt;margin-left:65.5pt;margin-top:88.9pt;height:141.3pt;width:464.3pt;mso-position-horizontal-relative:page;z-index:251660288;mso-width-relative:page;mso-height-relative:page;" filled="f" stroked="t" coordsize="21600,21600" o:gfxdata="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73z7fYAAAADAEA&#10;AA8AAAAAAAAAAQAgAAAAIgAAAGRycy9kb3ducmV2LnhtbFBLAQIUABQAAAAIAIdO4kB3brPP4QEA&#10;ANoDAAAOAAAAAAAAAAEAIAAAACcBAABkcnMvZTJvRG9jLnhtbFBLBQYAAAAABgAGAFkBAAB6BQAA&#10;AAA=&#10;">
                <v:fill on="f" focussize="0,0"/>
                <v:stroke weight="0.48pt" color="#000000" joinstyle="round"/>
                <v:imagedata o:title=""/>
                <o:lock v:ext="edit" aspectratio="f"/>
                <v:textbox inset="0mm,0mm,0mm,0mm">
                  <w:txbxContent>
                    <w:p>
                      <w:pPr>
                        <w:spacing w:before="44"/>
                        <w:ind w:left="103" w:right="0" w:firstLine="0"/>
                        <w:jc w:val="left"/>
                        <w:rPr>
                          <w:rFonts w:ascii="Consolas"/>
                          <w:sz w:val="19"/>
                        </w:rPr>
                      </w:pPr>
                      <w:r>
                        <w:rPr>
                          <w:rFonts w:ascii="Consolas"/>
                          <w:color w:val="0033B3"/>
                          <w:sz w:val="19"/>
                        </w:rPr>
                        <w:t>def</w:t>
                      </w:r>
                      <w:r>
                        <w:rPr>
                          <w:rFonts w:ascii="Consolas"/>
                          <w:color w:val="0033B3"/>
                          <w:spacing w:val="-5"/>
                          <w:sz w:val="19"/>
                        </w:rPr>
                        <w:t xml:space="preserve"> </w:t>
                      </w:r>
                      <w:r>
                        <w:rPr>
                          <w:rFonts w:ascii="Consolas"/>
                          <w:color w:val="006179"/>
                          <w:sz w:val="19"/>
                        </w:rPr>
                        <w:t>message_handle</w:t>
                      </w:r>
                      <w:r>
                        <w:rPr>
                          <w:rFonts w:ascii="Consolas"/>
                          <w:color w:val="070707"/>
                          <w:sz w:val="19"/>
                        </w:rPr>
                        <w:t>(</w:t>
                      </w:r>
                      <w:r>
                        <w:rPr>
                          <w:rFonts w:ascii="Consolas"/>
                          <w:color w:val="93548D"/>
                          <w:sz w:val="19"/>
                        </w:rPr>
                        <w:t>self</w:t>
                      </w:r>
                      <w:r>
                        <w:rPr>
                          <w:rFonts w:ascii="Consolas"/>
                          <w:color w:val="070707"/>
                          <w:sz w:val="19"/>
                        </w:rPr>
                        <w:t>,</w:t>
                      </w:r>
                      <w:r>
                        <w:rPr>
                          <w:rFonts w:ascii="Consolas"/>
                          <w:color w:val="070707"/>
                          <w:spacing w:val="-6"/>
                          <w:sz w:val="19"/>
                        </w:rPr>
                        <w:t xml:space="preserve"> </w:t>
                      </w:r>
                      <w:r>
                        <w:rPr>
                          <w:rFonts w:ascii="Consolas"/>
                          <w:color w:val="070707"/>
                          <w:sz w:val="19"/>
                        </w:rPr>
                        <w:t>conn,</w:t>
                      </w:r>
                      <w:r>
                        <w:rPr>
                          <w:rFonts w:ascii="Consolas"/>
                          <w:color w:val="070707"/>
                          <w:spacing w:val="-4"/>
                          <w:sz w:val="19"/>
                        </w:rPr>
                        <w:t xml:space="preserve"> </w:t>
                      </w:r>
                      <w:r>
                        <w:rPr>
                          <w:rFonts w:ascii="Consolas"/>
                          <w:color w:val="070707"/>
                          <w:spacing w:val="-2"/>
                          <w:sz w:val="19"/>
                        </w:rPr>
                        <w:t>addr):</w:t>
                      </w:r>
                    </w:p>
                    <w:p>
                      <w:pPr>
                        <w:pStyle w:val="7"/>
                        <w:rPr>
                          <w:rFonts w:ascii="Consolas"/>
                          <w:sz w:val="18"/>
                        </w:rPr>
                      </w:pPr>
                    </w:p>
                    <w:p>
                      <w:pPr>
                        <w:pStyle w:val="7"/>
                        <w:spacing w:before="4"/>
                        <w:rPr>
                          <w:rFonts w:ascii="Consolas"/>
                          <w:sz w:val="16"/>
                        </w:rPr>
                      </w:pPr>
                    </w:p>
                    <w:p>
                      <w:pPr>
                        <w:spacing w:before="0" w:line="336" w:lineRule="auto"/>
                        <w:ind w:left="482" w:right="808" w:firstLine="0"/>
                        <w:jc w:val="left"/>
                        <w:rPr>
                          <w:rFonts w:ascii="Consolas"/>
                          <w:sz w:val="19"/>
                        </w:rPr>
                      </w:pPr>
                      <w:r>
                        <w:rPr>
                          <w:rFonts w:ascii="Consolas"/>
                          <w:color w:val="070707"/>
                          <w:sz w:val="19"/>
                        </w:rPr>
                        <w:t>conn.sendall(</w:t>
                      </w:r>
                      <w:r>
                        <w:rPr>
                          <w:rFonts w:ascii="Consolas"/>
                          <w:color w:val="067C16"/>
                          <w:sz w:val="19"/>
                        </w:rPr>
                        <w:t>"connect</w:t>
                      </w:r>
                      <w:r>
                        <w:rPr>
                          <w:rFonts w:ascii="Consolas"/>
                          <w:color w:val="067C16"/>
                          <w:spacing w:val="-18"/>
                          <w:sz w:val="19"/>
                        </w:rPr>
                        <w:t xml:space="preserve"> </w:t>
                      </w:r>
                      <w:r>
                        <w:rPr>
                          <w:rFonts w:ascii="Consolas"/>
                          <w:color w:val="067C16"/>
                          <w:sz w:val="19"/>
                        </w:rPr>
                        <w:t>server</w:t>
                      </w:r>
                      <w:r>
                        <w:rPr>
                          <w:rFonts w:ascii="Consolas"/>
                          <w:color w:val="067C16"/>
                          <w:spacing w:val="-20"/>
                          <w:sz w:val="19"/>
                        </w:rPr>
                        <w:t xml:space="preserve"> </w:t>
                      </w:r>
                      <w:r>
                        <w:rPr>
                          <w:rFonts w:ascii="Consolas"/>
                          <w:color w:val="067C16"/>
                          <w:sz w:val="19"/>
                        </w:rPr>
                        <w:t>successfully!"</w:t>
                      </w:r>
                      <w:r>
                        <w:rPr>
                          <w:rFonts w:ascii="Consolas"/>
                          <w:color w:val="070707"/>
                          <w:sz w:val="19"/>
                        </w:rPr>
                        <w:t>.encode(</w:t>
                      </w:r>
                      <w:r>
                        <w:rPr>
                          <w:rFonts w:ascii="Consolas"/>
                          <w:color w:val="660099"/>
                          <w:sz w:val="19"/>
                        </w:rPr>
                        <w:t>encoding</w:t>
                      </w:r>
                      <w:r>
                        <w:rPr>
                          <w:rFonts w:ascii="Consolas"/>
                          <w:color w:val="070707"/>
                          <w:sz w:val="19"/>
                        </w:rPr>
                        <w:t>=</w:t>
                      </w:r>
                      <w:r>
                        <w:rPr>
                          <w:rFonts w:ascii="Consolas"/>
                          <w:color w:val="067C16"/>
                          <w:sz w:val="19"/>
                        </w:rPr>
                        <w:t>'utf8'</w:t>
                      </w:r>
                      <w:r>
                        <w:rPr>
                          <w:rFonts w:ascii="Consolas"/>
                          <w:color w:val="070707"/>
                          <w:sz w:val="19"/>
                        </w:rPr>
                        <w:t xml:space="preserve">)) client_ID = </w:t>
                      </w:r>
                      <w:r>
                        <w:rPr>
                          <w:rFonts w:ascii="Consolas"/>
                          <w:color w:val="0033B3"/>
                          <w:sz w:val="19"/>
                        </w:rPr>
                        <w:t>None</w:t>
                      </w:r>
                    </w:p>
                    <w:p>
                      <w:pPr>
                        <w:spacing w:before="0" w:line="237" w:lineRule="exact"/>
                        <w:ind w:left="482" w:right="0" w:firstLine="0"/>
                        <w:jc w:val="left"/>
                        <w:rPr>
                          <w:i/>
                          <w:sz w:val="20"/>
                        </w:rPr>
                      </w:pPr>
                      <w:r>
                        <w:rPr>
                          <w:rFonts w:ascii="Consolas" w:eastAsia="Consolas"/>
                          <w:color w:val="070707"/>
                          <w:spacing w:val="-2"/>
                          <w:sz w:val="19"/>
                        </w:rPr>
                        <w:t>buffer</w:t>
                      </w:r>
                      <w:r>
                        <w:rPr>
                          <w:rFonts w:ascii="Consolas" w:eastAsia="Consolas"/>
                          <w:color w:val="070707"/>
                          <w:spacing w:val="-18"/>
                          <w:sz w:val="19"/>
                        </w:rPr>
                        <w:t xml:space="preserve"> = </w:t>
                      </w:r>
                      <w:r>
                        <w:rPr>
                          <w:rFonts w:ascii="Consolas" w:eastAsia="Consolas"/>
                          <w:color w:val="89822C"/>
                          <w:spacing w:val="-2"/>
                          <w:sz w:val="19"/>
                        </w:rPr>
                        <w:t>b"</w:t>
                      </w:r>
                      <w:r>
                        <w:rPr>
                          <w:rFonts w:ascii="Consolas" w:eastAsia="Consolas"/>
                          <w:color w:val="89822C"/>
                          <w:spacing w:val="12"/>
                          <w:sz w:val="19"/>
                        </w:rPr>
                        <w:t xml:space="preserve">" </w:t>
                      </w:r>
                      <w:r>
                        <w:rPr>
                          <w:rFonts w:ascii="Consolas" w:eastAsia="Consolas"/>
                          <w:i/>
                          <w:color w:val="8B8B8B"/>
                          <w:spacing w:val="-13"/>
                          <w:sz w:val="19"/>
                        </w:rPr>
                        <w:t xml:space="preserve"># </w:t>
                      </w:r>
                      <w:r>
                        <w:rPr>
                          <w:i/>
                          <w:color w:val="8B8B8B"/>
                          <w:spacing w:val="-59"/>
                          <w:sz w:val="20"/>
                        </w:rPr>
                        <w:t>创建一个空的字节串作为缓冲区</w:t>
                      </w:r>
                    </w:p>
                    <w:p>
                      <w:pPr>
                        <w:spacing w:before="76" w:line="336" w:lineRule="auto"/>
                        <w:ind w:left="861" w:right="7291" w:hanging="380"/>
                        <w:jc w:val="left"/>
                        <w:rPr>
                          <w:rFonts w:ascii="Consolas"/>
                          <w:sz w:val="19"/>
                        </w:rPr>
                      </w:pPr>
                      <w:r>
                        <w:rPr>
                          <w:rFonts w:ascii="Consolas"/>
                          <w:color w:val="0033B3"/>
                          <w:sz w:val="19"/>
                        </w:rPr>
                        <w:t>while</w:t>
                      </w:r>
                      <w:r>
                        <w:rPr>
                          <w:rFonts w:ascii="Consolas"/>
                          <w:color w:val="0033B3"/>
                          <w:spacing w:val="-27"/>
                          <w:sz w:val="19"/>
                        </w:rPr>
                        <w:t xml:space="preserve"> </w:t>
                      </w:r>
                      <w:r>
                        <w:rPr>
                          <w:rFonts w:ascii="Consolas"/>
                          <w:color w:val="0033B3"/>
                          <w:sz w:val="19"/>
                        </w:rPr>
                        <w:t>True</w:t>
                      </w:r>
                      <w:r>
                        <w:rPr>
                          <w:rFonts w:ascii="Consolas"/>
                          <w:color w:val="070707"/>
                          <w:sz w:val="19"/>
                        </w:rPr>
                        <w:t xml:space="preserve">: </w:t>
                      </w:r>
                      <w:r>
                        <w:rPr>
                          <w:rFonts w:ascii="Consolas"/>
                          <w:color w:val="0033B3"/>
                          <w:spacing w:val="-4"/>
                          <w:sz w:val="19"/>
                        </w:rPr>
                        <w:t>try</w:t>
                      </w:r>
                      <w:r>
                        <w:rPr>
                          <w:rFonts w:ascii="Consolas"/>
                          <w:color w:val="070707"/>
                          <w:spacing w:val="-4"/>
                          <w:sz w:val="19"/>
                        </w:rPr>
                        <w:t>:</w:t>
                      </w:r>
                    </w:p>
                    <w:p>
                      <w:pPr>
                        <w:spacing w:before="0" w:line="237" w:lineRule="exact"/>
                        <w:ind w:left="1243" w:right="0" w:firstLine="0"/>
                        <w:jc w:val="left"/>
                        <w:rPr>
                          <w:i/>
                          <w:sz w:val="20"/>
                        </w:rPr>
                      </w:pPr>
                      <w:r>
                        <w:rPr>
                          <w:rFonts w:ascii="Consolas" w:eastAsia="Consolas"/>
                          <w:color w:val="070707"/>
                          <w:sz w:val="19"/>
                        </w:rPr>
                        <w:t>data</w:t>
                      </w:r>
                      <w:r>
                        <w:rPr>
                          <w:rFonts w:ascii="Consolas" w:eastAsia="Consolas"/>
                          <w:color w:val="070707"/>
                          <w:spacing w:val="-18"/>
                          <w:sz w:val="19"/>
                        </w:rPr>
                        <w:t xml:space="preserve"> = </w:t>
                      </w:r>
                      <w:r>
                        <w:rPr>
                          <w:rFonts w:ascii="Consolas" w:eastAsia="Consolas"/>
                          <w:color w:val="070707"/>
                          <w:sz w:val="19"/>
                        </w:rPr>
                        <w:t>conn.recv(</w:t>
                      </w:r>
                      <w:r>
                        <w:rPr>
                          <w:rFonts w:ascii="Consolas" w:eastAsia="Consolas"/>
                          <w:color w:val="1650EB"/>
                          <w:sz w:val="19"/>
                        </w:rPr>
                        <w:t>4096</w:t>
                      </w:r>
                      <w:r>
                        <w:rPr>
                          <w:rFonts w:ascii="Consolas" w:eastAsia="Consolas"/>
                          <w:color w:val="070707"/>
                          <w:spacing w:val="16"/>
                          <w:sz w:val="19"/>
                        </w:rPr>
                        <w:t xml:space="preserve">) </w:t>
                      </w:r>
                      <w:r>
                        <w:rPr>
                          <w:rFonts w:ascii="Consolas" w:eastAsia="Consolas"/>
                          <w:i/>
                          <w:color w:val="8B8B8B"/>
                          <w:spacing w:val="-13"/>
                          <w:sz w:val="19"/>
                        </w:rPr>
                        <w:t xml:space="preserve"># </w:t>
                      </w:r>
                      <w:r>
                        <w:rPr>
                          <w:i/>
                          <w:color w:val="8B8B8B"/>
                          <w:spacing w:val="-58"/>
                          <w:sz w:val="20"/>
                        </w:rPr>
                        <w:t>根据需要调整缓冲区大小</w:t>
                      </w:r>
                    </w:p>
                    <w:p>
                      <w:pPr>
                        <w:spacing w:before="76"/>
                        <w:ind w:left="1243" w:right="0" w:firstLine="0"/>
                        <w:jc w:val="left"/>
                        <w:rPr>
                          <w:rFonts w:ascii="Consolas"/>
                          <w:sz w:val="19"/>
                        </w:rPr>
                      </w:pPr>
                      <w:r>
                        <w:rPr>
                          <w:rFonts w:ascii="Consolas"/>
                          <w:color w:val="0033B3"/>
                          <w:sz w:val="19"/>
                        </w:rPr>
                        <w:t>if</w:t>
                      </w:r>
                      <w:r>
                        <w:rPr>
                          <w:rFonts w:ascii="Consolas"/>
                          <w:color w:val="0033B3"/>
                          <w:spacing w:val="-5"/>
                          <w:sz w:val="19"/>
                        </w:rPr>
                        <w:t xml:space="preserve"> </w:t>
                      </w:r>
                      <w:r>
                        <w:rPr>
                          <w:rFonts w:ascii="Consolas"/>
                          <w:color w:val="0033B3"/>
                          <w:sz w:val="19"/>
                        </w:rPr>
                        <w:t>not</w:t>
                      </w:r>
                      <w:r>
                        <w:rPr>
                          <w:rFonts w:ascii="Consolas"/>
                          <w:color w:val="0033B3"/>
                          <w:spacing w:val="-2"/>
                          <w:sz w:val="19"/>
                        </w:rPr>
                        <w:t xml:space="preserve"> </w:t>
                      </w:r>
                      <w:r>
                        <w:rPr>
                          <w:rFonts w:ascii="Consolas"/>
                          <w:color w:val="070707"/>
                          <w:spacing w:val="-2"/>
                          <w:sz w:val="19"/>
                        </w:rPr>
                        <w:t>data:</w:t>
                      </w:r>
                    </w:p>
                  </w:txbxContent>
                </v:textbox>
              </v:shape>
            </w:pict>
          </mc:Fallback>
        </mc:AlternateContent>
      </w:r>
      <w:r>
        <w:rPr>
          <w:spacing w:val="-2"/>
        </w:rPr>
        <w:t>同时在接收图片以及音频数据时，因为转换成二进制字符过长，导致无法接收方一次接收，所以要分次接收，全接收完毕后进行拼接。但因为服务器端无法判断哪些分组是要拼接的，故我们在发送</w:t>
      </w:r>
      <w:r>
        <w:rPr>
          <w:spacing w:val="-6"/>
        </w:rPr>
        <w:t xml:space="preserve">的消息中添加 </w:t>
      </w:r>
      <w:r>
        <w:rPr>
          <w:rFonts w:ascii="Consolas" w:eastAsia="Consolas"/>
          <w:color w:val="89822C"/>
          <w:spacing w:val="-2"/>
          <w:sz w:val="19"/>
        </w:rPr>
        <w:t>b"end_marker</w:t>
      </w:r>
      <w:r>
        <w:rPr>
          <w:rFonts w:ascii="Consolas" w:eastAsia="Consolas"/>
          <w:color w:val="89822C"/>
          <w:spacing w:val="13"/>
          <w:sz w:val="19"/>
        </w:rPr>
        <w:t xml:space="preserve">" </w:t>
      </w:r>
      <w:r>
        <w:rPr>
          <w:spacing w:val="-2"/>
        </w:rPr>
        <w:t>作为一条消息的结尾标识符，服务器端通过判定是否有该标识符来决定是否先暂时缓存下来等待拼接。消息处理函数如下：</w:t>
      </w:r>
    </w:p>
    <w:p>
      <w:pPr>
        <w:spacing w:after="0" w:line="417" w:lineRule="auto"/>
        <w:jc w:val="both"/>
        <w:sectPr>
          <w:pgSz w:w="11910" w:h="16840"/>
          <w:pgMar w:top="1480" w:right="1100" w:bottom="280" w:left="1200" w:header="720" w:footer="720" w:gutter="0"/>
          <w:cols w:space="720" w:num="1"/>
        </w:sectPr>
      </w:pPr>
    </w:p>
    <w:p>
      <w:pPr>
        <w:pStyle w:val="7"/>
        <w:ind w:left="105"/>
        <w:rPr>
          <w:sz w:val="20"/>
        </w:rPr>
      </w:pPr>
      <w:r>
        <w:rPr>
          <w:sz w:val="20"/>
        </w:rPr>
        <mc:AlternateContent>
          <mc:Choice Requires="wps">
            <w:drawing>
              <wp:inline distT="0" distB="0" distL="0" distR="0">
                <wp:extent cx="5896610" cy="3769995"/>
                <wp:effectExtent l="9525" t="0" r="0" b="10795"/>
                <wp:docPr id="48" name="Textbox 48"/>
                <wp:cNvGraphicFramePr/>
                <a:graphic xmlns:a="http://schemas.openxmlformats.org/drawingml/2006/main">
                  <a:graphicData uri="http://schemas.microsoft.com/office/word/2010/wordprocessingShape">
                    <wps:wsp>
                      <wps:cNvSpPr txBox="1"/>
                      <wps:spPr>
                        <a:xfrm>
                          <a:off x="0" y="0"/>
                          <a:ext cx="5896610" cy="3770629"/>
                        </a:xfrm>
                        <a:prstGeom prst="rect">
                          <a:avLst/>
                        </a:prstGeom>
                        <a:ln w="6096">
                          <a:solidFill>
                            <a:srgbClr val="000000"/>
                          </a:solidFill>
                          <a:prstDash val="solid"/>
                        </a:ln>
                      </wps:spPr>
                      <wps:txbx>
                        <w:txbxContent>
                          <w:p>
                            <w:pPr>
                              <w:spacing w:before="44"/>
                              <w:ind w:left="1622" w:right="0" w:firstLine="0"/>
                              <w:jc w:val="left"/>
                              <w:rPr>
                                <w:rFonts w:ascii="Consolas"/>
                                <w:sz w:val="19"/>
                              </w:rPr>
                            </w:pPr>
                            <w:r>
                              <w:rPr>
                                <w:rFonts w:ascii="Consolas"/>
                                <w:color w:val="0033B3"/>
                                <w:spacing w:val="-2"/>
                                <w:sz w:val="19"/>
                              </w:rPr>
                              <w:t>break</w:t>
                            </w:r>
                          </w:p>
                          <w:p>
                            <w:pPr>
                              <w:spacing w:before="69"/>
                              <w:ind w:left="1243" w:right="0" w:firstLine="0"/>
                              <w:jc w:val="left"/>
                              <w:rPr>
                                <w:i/>
                                <w:sz w:val="20"/>
                              </w:rPr>
                            </w:pPr>
                            <w:r>
                              <w:rPr>
                                <w:rFonts w:ascii="Consolas" w:eastAsia="Consolas"/>
                                <w:color w:val="070707"/>
                                <w:sz w:val="19"/>
                              </w:rPr>
                              <w:t>buffer</w:t>
                            </w:r>
                            <w:r>
                              <w:rPr>
                                <w:rFonts w:ascii="Consolas" w:eastAsia="Consolas"/>
                                <w:color w:val="070707"/>
                                <w:spacing w:val="-14"/>
                                <w:sz w:val="19"/>
                              </w:rPr>
                              <w:t xml:space="preserve"> += </w:t>
                            </w:r>
                            <w:r>
                              <w:rPr>
                                <w:rFonts w:ascii="Consolas" w:eastAsia="Consolas"/>
                                <w:color w:val="070707"/>
                                <w:sz w:val="19"/>
                              </w:rPr>
                              <w:t>data</w:t>
                            </w:r>
                            <w:r>
                              <w:rPr>
                                <w:rFonts w:ascii="Consolas" w:eastAsia="Consolas"/>
                                <w:color w:val="070707"/>
                                <w:spacing w:val="14"/>
                                <w:sz w:val="19"/>
                              </w:rPr>
                              <w:t xml:space="preserve"> </w:t>
                            </w:r>
                            <w:r>
                              <w:rPr>
                                <w:rFonts w:ascii="Consolas" w:eastAsia="Consolas"/>
                                <w:i/>
                                <w:color w:val="8B8B8B"/>
                                <w:spacing w:val="-13"/>
                                <w:sz w:val="19"/>
                              </w:rPr>
                              <w:t xml:space="preserve"># </w:t>
                            </w:r>
                            <w:r>
                              <w:rPr>
                                <w:i/>
                                <w:color w:val="8B8B8B"/>
                                <w:spacing w:val="-59"/>
                                <w:sz w:val="20"/>
                              </w:rPr>
                              <w:t>将接收到的数据添加到缓冲区</w:t>
                            </w:r>
                          </w:p>
                          <w:p>
                            <w:pPr>
                              <w:pStyle w:val="7"/>
                              <w:spacing w:before="9"/>
                              <w:rPr>
                                <w:i/>
                                <w:sz w:val="28"/>
                              </w:rPr>
                            </w:pPr>
                          </w:p>
                          <w:p>
                            <w:pPr>
                              <w:spacing w:before="0"/>
                              <w:ind w:left="1243" w:right="0" w:firstLine="0"/>
                              <w:jc w:val="left"/>
                              <w:rPr>
                                <w:i/>
                                <w:sz w:val="20"/>
                              </w:rPr>
                            </w:pPr>
                            <w:r>
                              <w:rPr>
                                <w:rFonts w:ascii="Consolas" w:eastAsia="Consolas"/>
                                <w:i/>
                                <w:color w:val="8B8B8B"/>
                                <w:spacing w:val="-36"/>
                                <w:sz w:val="19"/>
                              </w:rPr>
                              <w:t xml:space="preserve"># </w:t>
                            </w:r>
                            <w:r>
                              <w:rPr>
                                <w:i/>
                                <w:color w:val="8B8B8B"/>
                                <w:spacing w:val="-68"/>
                                <w:sz w:val="20"/>
                              </w:rPr>
                              <w:t>判断是否存在结束标记</w:t>
                            </w:r>
                          </w:p>
                          <w:p>
                            <w:pPr>
                              <w:spacing w:before="77"/>
                              <w:ind w:left="1243" w:right="0" w:firstLine="0"/>
                              <w:jc w:val="left"/>
                              <w:rPr>
                                <w:rFonts w:ascii="Consolas"/>
                                <w:sz w:val="19"/>
                              </w:rPr>
                            </w:pPr>
                            <w:r>
                              <w:rPr>
                                <w:rFonts w:ascii="Consolas"/>
                                <w:color w:val="0033B3"/>
                                <w:sz w:val="19"/>
                              </w:rPr>
                              <w:t>if</w:t>
                            </w:r>
                            <w:r>
                              <w:rPr>
                                <w:rFonts w:ascii="Consolas"/>
                                <w:color w:val="0033B3"/>
                                <w:spacing w:val="-5"/>
                                <w:sz w:val="19"/>
                              </w:rPr>
                              <w:t xml:space="preserve"> </w:t>
                            </w:r>
                            <w:r>
                              <w:rPr>
                                <w:rFonts w:ascii="Consolas"/>
                                <w:color w:val="89822C"/>
                                <w:sz w:val="19"/>
                              </w:rPr>
                              <w:t>b"end_marker"</w:t>
                            </w:r>
                            <w:r>
                              <w:rPr>
                                <w:rFonts w:ascii="Consolas"/>
                                <w:color w:val="89822C"/>
                                <w:spacing w:val="-4"/>
                                <w:sz w:val="19"/>
                              </w:rPr>
                              <w:t xml:space="preserve"> </w:t>
                            </w:r>
                            <w:r>
                              <w:rPr>
                                <w:rFonts w:ascii="Consolas"/>
                                <w:color w:val="0033B3"/>
                                <w:sz w:val="19"/>
                              </w:rPr>
                              <w:t>in</w:t>
                            </w:r>
                            <w:r>
                              <w:rPr>
                                <w:rFonts w:ascii="Consolas"/>
                                <w:color w:val="0033B3"/>
                                <w:spacing w:val="-1"/>
                                <w:sz w:val="19"/>
                              </w:rPr>
                              <w:t xml:space="preserve"> </w:t>
                            </w:r>
                            <w:r>
                              <w:rPr>
                                <w:rFonts w:ascii="Consolas"/>
                                <w:color w:val="070707"/>
                                <w:spacing w:val="-2"/>
                                <w:sz w:val="19"/>
                              </w:rPr>
                              <w:t>buffer:</w:t>
                            </w:r>
                          </w:p>
                          <w:p>
                            <w:pPr>
                              <w:spacing w:before="69"/>
                              <w:ind w:left="1622" w:right="0" w:firstLine="0"/>
                              <w:jc w:val="left"/>
                              <w:rPr>
                                <w:i/>
                                <w:sz w:val="20"/>
                              </w:rPr>
                            </w:pPr>
                            <w:r>
                              <w:rPr>
                                <w:rFonts w:ascii="Consolas" w:eastAsia="Consolas"/>
                                <w:i/>
                                <w:color w:val="8B8B8B"/>
                                <w:spacing w:val="-35"/>
                                <w:sz w:val="19"/>
                              </w:rPr>
                              <w:t xml:space="preserve"># </w:t>
                            </w:r>
                            <w:r>
                              <w:rPr>
                                <w:i/>
                                <w:color w:val="8B8B8B"/>
                                <w:spacing w:val="-70"/>
                                <w:sz w:val="20"/>
                              </w:rPr>
                              <w:t>提取完整的数据，不包括结束标记</w:t>
                            </w:r>
                          </w:p>
                          <w:p>
                            <w:pPr>
                              <w:spacing w:before="76"/>
                              <w:ind w:left="1622" w:right="0" w:firstLine="0"/>
                              <w:jc w:val="left"/>
                              <w:rPr>
                                <w:rFonts w:ascii="Consolas"/>
                                <w:sz w:val="19"/>
                              </w:rPr>
                            </w:pPr>
                            <w:r>
                              <w:rPr>
                                <w:rFonts w:ascii="Consolas"/>
                                <w:color w:val="070707"/>
                                <w:sz w:val="19"/>
                              </w:rPr>
                              <w:t>complete_data</w:t>
                            </w:r>
                            <w:r>
                              <w:rPr>
                                <w:rFonts w:ascii="Consolas"/>
                                <w:color w:val="070707"/>
                                <w:spacing w:val="-4"/>
                                <w:sz w:val="19"/>
                              </w:rPr>
                              <w:t xml:space="preserve"> </w:t>
                            </w:r>
                            <w:r>
                              <w:rPr>
                                <w:rFonts w:ascii="Consolas"/>
                                <w:color w:val="070707"/>
                                <w:sz w:val="19"/>
                              </w:rPr>
                              <w:t>=</w:t>
                            </w:r>
                            <w:r>
                              <w:rPr>
                                <w:rFonts w:ascii="Consolas"/>
                                <w:color w:val="070707"/>
                                <w:spacing w:val="-4"/>
                                <w:sz w:val="19"/>
                              </w:rPr>
                              <w:t xml:space="preserve"> </w:t>
                            </w:r>
                            <w:r>
                              <w:rPr>
                                <w:rFonts w:ascii="Consolas"/>
                                <w:color w:val="070707"/>
                                <w:spacing w:val="-2"/>
                                <w:sz w:val="19"/>
                              </w:rPr>
                              <w:t>buffer[:buffer.index(</w:t>
                            </w:r>
                            <w:r>
                              <w:rPr>
                                <w:rFonts w:ascii="Consolas"/>
                                <w:color w:val="89822C"/>
                                <w:spacing w:val="-2"/>
                                <w:sz w:val="19"/>
                              </w:rPr>
                              <w:t>b"end_marker"</w:t>
                            </w:r>
                            <w:r>
                              <w:rPr>
                                <w:rFonts w:ascii="Consolas"/>
                                <w:color w:val="070707"/>
                                <w:spacing w:val="-2"/>
                                <w:sz w:val="19"/>
                              </w:rPr>
                              <w:t>)]</w:t>
                            </w:r>
                          </w:p>
                          <w:p>
                            <w:pPr>
                              <w:spacing w:before="69"/>
                              <w:ind w:left="1622" w:right="0" w:firstLine="0"/>
                              <w:jc w:val="left"/>
                              <w:rPr>
                                <w:i/>
                                <w:sz w:val="20"/>
                              </w:rPr>
                            </w:pPr>
                            <w:r>
                              <w:rPr>
                                <w:rFonts w:ascii="Consolas" w:eastAsia="Consolas"/>
                                <w:i/>
                                <w:color w:val="8B8B8B"/>
                                <w:spacing w:val="-40"/>
                                <w:sz w:val="19"/>
                              </w:rPr>
                              <w:t xml:space="preserve"># </w:t>
                            </w:r>
                            <w:r>
                              <w:rPr>
                                <w:i/>
                                <w:color w:val="8B8B8B"/>
                                <w:spacing w:val="-68"/>
                                <w:sz w:val="20"/>
                              </w:rPr>
                              <w:t>将完整消息进行处理</w:t>
                            </w:r>
                          </w:p>
                          <w:p>
                            <w:pPr>
                              <w:spacing w:before="76"/>
                              <w:ind w:left="1622" w:right="0" w:firstLine="0"/>
                              <w:jc w:val="left"/>
                              <w:rPr>
                                <w:rFonts w:ascii="Consolas"/>
                                <w:sz w:val="19"/>
                              </w:rPr>
                            </w:pPr>
                            <w:r>
                              <w:rPr>
                                <w:rFonts w:ascii="Consolas"/>
                                <w:color w:val="93548D"/>
                                <w:sz w:val="19"/>
                              </w:rPr>
                              <w:t>self</w:t>
                            </w:r>
                            <w:r>
                              <w:rPr>
                                <w:rFonts w:ascii="Consolas"/>
                                <w:color w:val="070707"/>
                                <w:sz w:val="19"/>
                              </w:rPr>
                              <w:t>.process_data(conn,</w:t>
                            </w:r>
                            <w:r>
                              <w:rPr>
                                <w:rFonts w:ascii="Consolas"/>
                                <w:color w:val="070707"/>
                                <w:spacing w:val="-8"/>
                                <w:sz w:val="19"/>
                              </w:rPr>
                              <w:t xml:space="preserve"> </w:t>
                            </w:r>
                            <w:r>
                              <w:rPr>
                                <w:rFonts w:ascii="Consolas"/>
                                <w:color w:val="070707"/>
                                <w:sz w:val="19"/>
                              </w:rPr>
                              <w:t>complete_data,</w:t>
                            </w:r>
                            <w:r>
                              <w:rPr>
                                <w:rFonts w:ascii="Consolas"/>
                                <w:color w:val="070707"/>
                                <w:spacing w:val="-7"/>
                                <w:sz w:val="19"/>
                              </w:rPr>
                              <w:t xml:space="preserve"> </w:t>
                            </w:r>
                            <w:r>
                              <w:rPr>
                                <w:rFonts w:ascii="Consolas"/>
                                <w:color w:val="070707"/>
                                <w:spacing w:val="-2"/>
                                <w:sz w:val="19"/>
                              </w:rPr>
                              <w:t>addr)</w:t>
                            </w:r>
                          </w:p>
                          <w:p>
                            <w:pPr>
                              <w:spacing w:before="69"/>
                              <w:ind w:left="1622" w:right="0" w:firstLine="0"/>
                              <w:jc w:val="left"/>
                              <w:rPr>
                                <w:i/>
                                <w:sz w:val="20"/>
                              </w:rPr>
                            </w:pPr>
                            <w:r>
                              <w:rPr>
                                <w:rFonts w:ascii="Consolas" w:eastAsia="Consolas"/>
                                <w:i/>
                                <w:color w:val="8B8B8B"/>
                                <w:spacing w:val="-39"/>
                                <w:sz w:val="19"/>
                              </w:rPr>
                              <w:t xml:space="preserve"># </w:t>
                            </w:r>
                            <w:r>
                              <w:rPr>
                                <w:i/>
                                <w:color w:val="8B8B8B"/>
                                <w:spacing w:val="-70"/>
                                <w:sz w:val="20"/>
                              </w:rPr>
                              <w:t>清空缓冲区，保留可能存在于之后的数据</w:t>
                            </w:r>
                          </w:p>
                          <w:p>
                            <w:pPr>
                              <w:spacing w:before="76"/>
                              <w:ind w:left="1622" w:right="0" w:firstLine="0"/>
                              <w:jc w:val="left"/>
                              <w:rPr>
                                <w:rFonts w:ascii="Consolas"/>
                                <w:sz w:val="19"/>
                              </w:rPr>
                            </w:pPr>
                            <w:r>
                              <w:rPr>
                                <w:rFonts w:ascii="Consolas"/>
                                <w:color w:val="070707"/>
                                <w:sz w:val="19"/>
                              </w:rPr>
                              <w:t>buffer</w:t>
                            </w:r>
                            <w:r>
                              <w:rPr>
                                <w:rFonts w:ascii="Consolas"/>
                                <w:color w:val="070707"/>
                                <w:spacing w:val="-7"/>
                                <w:sz w:val="19"/>
                              </w:rPr>
                              <w:t xml:space="preserve"> </w:t>
                            </w:r>
                            <w:r>
                              <w:rPr>
                                <w:rFonts w:ascii="Consolas"/>
                                <w:color w:val="070707"/>
                                <w:sz w:val="19"/>
                              </w:rPr>
                              <w:t>=</w:t>
                            </w:r>
                            <w:r>
                              <w:rPr>
                                <w:rFonts w:ascii="Consolas"/>
                                <w:color w:val="070707"/>
                                <w:spacing w:val="-6"/>
                                <w:sz w:val="19"/>
                              </w:rPr>
                              <w:t xml:space="preserve"> </w:t>
                            </w:r>
                            <w:r>
                              <w:rPr>
                                <w:rFonts w:ascii="Consolas"/>
                                <w:color w:val="070707"/>
                                <w:sz w:val="19"/>
                              </w:rPr>
                              <w:t>buffer[buffer.index(</w:t>
                            </w:r>
                            <w:r>
                              <w:rPr>
                                <w:rFonts w:ascii="Consolas"/>
                                <w:color w:val="89822C"/>
                                <w:sz w:val="19"/>
                              </w:rPr>
                              <w:t>b"end_marker"</w:t>
                            </w:r>
                            <w:r>
                              <w:rPr>
                                <w:rFonts w:ascii="Consolas"/>
                                <w:color w:val="070707"/>
                                <w:sz w:val="19"/>
                              </w:rPr>
                              <w:t>)</w:t>
                            </w:r>
                            <w:r>
                              <w:rPr>
                                <w:rFonts w:ascii="Consolas"/>
                                <w:color w:val="070707"/>
                                <w:spacing w:val="-6"/>
                                <w:sz w:val="19"/>
                              </w:rPr>
                              <w:t xml:space="preserve"> </w:t>
                            </w:r>
                            <w:r>
                              <w:rPr>
                                <w:rFonts w:ascii="Consolas"/>
                                <w:color w:val="070707"/>
                                <w:sz w:val="19"/>
                              </w:rPr>
                              <w:t>+</w:t>
                            </w:r>
                            <w:r>
                              <w:rPr>
                                <w:rFonts w:ascii="Consolas"/>
                                <w:color w:val="070707"/>
                                <w:spacing w:val="-5"/>
                                <w:sz w:val="19"/>
                              </w:rPr>
                              <w:t xml:space="preserve"> </w:t>
                            </w:r>
                            <w:r>
                              <w:rPr>
                                <w:rFonts w:ascii="Consolas"/>
                                <w:color w:val="000080"/>
                                <w:spacing w:val="-2"/>
                                <w:sz w:val="19"/>
                              </w:rPr>
                              <w:t>len</w:t>
                            </w:r>
                            <w:r>
                              <w:rPr>
                                <w:rFonts w:ascii="Consolas"/>
                                <w:color w:val="070707"/>
                                <w:spacing w:val="-2"/>
                                <w:sz w:val="19"/>
                              </w:rPr>
                              <w:t>(</w:t>
                            </w:r>
                            <w:r>
                              <w:rPr>
                                <w:rFonts w:ascii="Consolas"/>
                                <w:color w:val="89822C"/>
                                <w:spacing w:val="-2"/>
                                <w:sz w:val="19"/>
                              </w:rPr>
                              <w:t>b"end_marker"</w:t>
                            </w:r>
                            <w:r>
                              <w:rPr>
                                <w:rFonts w:ascii="Consolas"/>
                                <w:color w:val="070707"/>
                                <w:spacing w:val="-2"/>
                                <w:sz w:val="19"/>
                              </w:rPr>
                              <w:t>):]</w:t>
                            </w:r>
                          </w:p>
                          <w:p>
                            <w:pPr>
                              <w:pStyle w:val="7"/>
                              <w:rPr>
                                <w:rFonts w:ascii="Consolas"/>
                                <w:sz w:val="18"/>
                              </w:rPr>
                            </w:pPr>
                          </w:p>
                          <w:p>
                            <w:pPr>
                              <w:pStyle w:val="7"/>
                              <w:spacing w:before="4"/>
                              <w:rPr>
                                <w:rFonts w:ascii="Consolas"/>
                                <w:sz w:val="16"/>
                              </w:rPr>
                            </w:pPr>
                          </w:p>
                          <w:p>
                            <w:pPr>
                              <w:spacing w:before="0" w:line="336" w:lineRule="auto"/>
                              <w:ind w:left="1243" w:right="2705" w:hanging="382"/>
                              <w:jc w:val="left"/>
                              <w:rPr>
                                <w:rFonts w:ascii="Consolas"/>
                                <w:sz w:val="19"/>
                              </w:rPr>
                            </w:pPr>
                            <w:r>
                              <w:rPr>
                                <w:rFonts w:ascii="Consolas"/>
                                <w:color w:val="0033B3"/>
                                <w:sz w:val="19"/>
                              </w:rPr>
                              <w:t xml:space="preserve">except </w:t>
                            </w:r>
                            <w:r>
                              <w:rPr>
                                <w:rFonts w:ascii="Consolas"/>
                                <w:color w:val="000080"/>
                                <w:sz w:val="19"/>
                              </w:rPr>
                              <w:t>ConnectionResetError</w:t>
                            </w:r>
                            <w:r>
                              <w:rPr>
                                <w:rFonts w:ascii="Consolas"/>
                                <w:color w:val="070707"/>
                                <w:sz w:val="19"/>
                              </w:rPr>
                              <w:t>:</w:t>
                            </w:r>
                            <w:r>
                              <w:rPr>
                                <w:rFonts w:ascii="Consolas"/>
                                <w:color w:val="070707"/>
                                <w:spacing w:val="40"/>
                                <w:sz w:val="19"/>
                              </w:rPr>
                              <w:t xml:space="preserve"> </w:t>
                            </w:r>
                            <w:r>
                              <w:rPr>
                                <w:rFonts w:ascii="Consolas"/>
                                <w:color w:val="93548D"/>
                                <w:sz w:val="19"/>
                              </w:rPr>
                              <w:t>self</w:t>
                            </w:r>
                            <w:r>
                              <w:rPr>
                                <w:rFonts w:ascii="Consolas"/>
                                <w:color w:val="070707"/>
                                <w:sz w:val="19"/>
                              </w:rPr>
                              <w:t>.log.error(</w:t>
                            </w:r>
                            <w:r>
                              <w:rPr>
                                <w:rFonts w:ascii="Consolas"/>
                                <w:color w:val="067C16"/>
                                <w:sz w:val="19"/>
                              </w:rPr>
                              <w:t>'Connection</w:t>
                            </w:r>
                            <w:r>
                              <w:rPr>
                                <w:rFonts w:ascii="Consolas"/>
                                <w:color w:val="067C16"/>
                                <w:spacing w:val="-7"/>
                                <w:sz w:val="19"/>
                              </w:rPr>
                              <w:t xml:space="preserve"> </w:t>
                            </w:r>
                            <w:r>
                              <w:rPr>
                                <w:rFonts w:ascii="Consolas"/>
                                <w:color w:val="067C16"/>
                                <w:sz w:val="19"/>
                              </w:rPr>
                              <w:t>reset</w:t>
                            </w:r>
                            <w:r>
                              <w:rPr>
                                <w:rFonts w:ascii="Consolas"/>
                                <w:color w:val="067C16"/>
                                <w:spacing w:val="-7"/>
                                <w:sz w:val="19"/>
                              </w:rPr>
                              <w:t xml:space="preserve"> </w:t>
                            </w:r>
                            <w:r>
                              <w:rPr>
                                <w:rFonts w:ascii="Consolas"/>
                                <w:color w:val="067C16"/>
                                <w:sz w:val="19"/>
                              </w:rPr>
                              <w:t>by</w:t>
                            </w:r>
                            <w:r>
                              <w:rPr>
                                <w:rFonts w:ascii="Consolas"/>
                                <w:color w:val="067C16"/>
                                <w:spacing w:val="-10"/>
                                <w:sz w:val="19"/>
                              </w:rPr>
                              <w:t xml:space="preserve"> </w:t>
                            </w:r>
                            <w:r>
                              <w:rPr>
                                <w:rFonts w:ascii="Consolas"/>
                                <w:color w:val="067C16"/>
                                <w:sz w:val="19"/>
                              </w:rPr>
                              <w:t>peer</w:t>
                            </w:r>
                            <w:r>
                              <w:rPr>
                                <w:rFonts w:ascii="Consolas"/>
                                <w:color w:val="067C16"/>
                                <w:spacing w:val="-7"/>
                                <w:sz w:val="19"/>
                              </w:rPr>
                              <w:t xml:space="preserve"> </w:t>
                            </w:r>
                            <w:r>
                              <w:rPr>
                                <w:rFonts w:ascii="Consolas"/>
                                <w:color w:val="067C16"/>
                                <w:sz w:val="19"/>
                              </w:rPr>
                              <w:t>%s'</w:t>
                            </w:r>
                            <w:r>
                              <w:rPr>
                                <w:rFonts w:ascii="Consolas"/>
                                <w:color w:val="070707"/>
                                <w:sz w:val="19"/>
                              </w:rPr>
                              <w:t>,</w:t>
                            </w:r>
                            <w:r>
                              <w:rPr>
                                <w:rFonts w:ascii="Consolas"/>
                                <w:color w:val="070707"/>
                                <w:spacing w:val="-10"/>
                                <w:sz w:val="19"/>
                              </w:rPr>
                              <w:t xml:space="preserve"> </w:t>
                            </w:r>
                            <w:r>
                              <w:rPr>
                                <w:rFonts w:ascii="Consolas"/>
                                <w:color w:val="070707"/>
                                <w:sz w:val="19"/>
                              </w:rPr>
                              <w:t xml:space="preserve">addr) </w:t>
                            </w:r>
                            <w:r>
                              <w:rPr>
                                <w:rFonts w:ascii="Consolas"/>
                                <w:color w:val="0033B3"/>
                                <w:spacing w:val="-2"/>
                                <w:sz w:val="19"/>
                              </w:rPr>
                              <w:t>break</w:t>
                            </w:r>
                          </w:p>
                          <w:p>
                            <w:pPr>
                              <w:spacing w:before="1" w:line="336" w:lineRule="auto"/>
                              <w:ind w:left="1243" w:right="5389" w:hanging="382"/>
                              <w:jc w:val="left"/>
                              <w:rPr>
                                <w:rFonts w:ascii="Consolas"/>
                                <w:sz w:val="19"/>
                              </w:rPr>
                            </w:pPr>
                            <w:r>
                              <w:rPr>
                                <w:rFonts w:ascii="Consolas"/>
                                <w:color w:val="0033B3"/>
                                <w:sz w:val="19"/>
                              </w:rPr>
                              <w:t xml:space="preserve">except </w:t>
                            </w:r>
                            <w:r>
                              <w:rPr>
                                <w:rFonts w:ascii="Consolas"/>
                                <w:color w:val="000080"/>
                                <w:sz w:val="19"/>
                              </w:rPr>
                              <w:t xml:space="preserve">Exception </w:t>
                            </w:r>
                            <w:r>
                              <w:rPr>
                                <w:rFonts w:ascii="Consolas"/>
                                <w:color w:val="0033B3"/>
                                <w:sz w:val="19"/>
                              </w:rPr>
                              <w:t xml:space="preserve">as </w:t>
                            </w:r>
                            <w:r>
                              <w:rPr>
                                <w:rFonts w:ascii="Consolas"/>
                                <w:color w:val="070707"/>
                                <w:sz w:val="19"/>
                              </w:rPr>
                              <w:t xml:space="preserve">e: </w:t>
                            </w:r>
                            <w:r>
                              <w:rPr>
                                <w:rFonts w:ascii="Consolas"/>
                                <w:color w:val="93548D"/>
                                <w:spacing w:val="-2"/>
                                <w:sz w:val="19"/>
                              </w:rPr>
                              <w:t>self</w:t>
                            </w:r>
                            <w:r>
                              <w:rPr>
                                <w:rFonts w:ascii="Consolas"/>
                                <w:color w:val="070707"/>
                                <w:spacing w:val="-2"/>
                                <w:sz w:val="19"/>
                              </w:rPr>
                              <w:t xml:space="preserve">.log.exception(e) </w:t>
                            </w:r>
                            <w:r>
                              <w:rPr>
                                <w:rFonts w:ascii="Consolas"/>
                                <w:color w:val="0033B3"/>
                                <w:spacing w:val="-2"/>
                                <w:sz w:val="19"/>
                              </w:rPr>
                              <w:t>break</w:t>
                            </w:r>
                          </w:p>
                          <w:p>
                            <w:pPr>
                              <w:spacing w:before="2"/>
                              <w:ind w:left="482" w:right="0" w:firstLine="0"/>
                              <w:jc w:val="left"/>
                              <w:rPr>
                                <w:rFonts w:ascii="Consolas"/>
                                <w:sz w:val="19"/>
                              </w:rPr>
                            </w:pPr>
                            <w:r>
                              <w:rPr>
                                <w:rFonts w:ascii="Consolas"/>
                                <w:color w:val="93548D"/>
                                <w:spacing w:val="-2"/>
                                <w:sz w:val="19"/>
                              </w:rPr>
                              <w:t>self</w:t>
                            </w:r>
                            <w:r>
                              <w:rPr>
                                <w:rFonts w:ascii="Consolas"/>
                                <w:color w:val="070707"/>
                                <w:spacing w:val="-2"/>
                                <w:sz w:val="19"/>
                              </w:rPr>
                              <w:t>.remove_client(client_ID)</w:t>
                            </w:r>
                          </w:p>
                        </w:txbxContent>
                      </wps:txbx>
                      <wps:bodyPr wrap="square" lIns="0" tIns="0" rIns="0" bIns="0" rtlCol="0">
                        <a:noAutofit/>
                      </wps:bodyPr>
                    </wps:wsp>
                  </a:graphicData>
                </a:graphic>
              </wp:inline>
            </w:drawing>
          </mc:Choice>
          <mc:Fallback>
            <w:pict>
              <v:shape id="Textbox 48" o:spid="_x0000_s1026" o:spt="202" type="#_x0000_t202" style="height:296.85pt;width:464.3pt;" filled="f" stroked="t" coordsize="21600,21600" o:gfxdata="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fUP831QAAAAUBAAAP&#10;AAAAAAAAAAEAIAAAACIAAABkcnMvZG93bnJldi54bWxQSwECFAAUAAAACACHTuJAi777VeIBAADa&#10;AwAADgAAAAAAAAABACAAAAAkAQAAZHJzL2Uyb0RvYy54bWxQSwUGAAAAAAYABgBZAQAAeAUAAAAA&#10;">
                <v:fill on="f" focussize="0,0"/>
                <v:stroke weight="0.48pt" color="#000000" joinstyle="round"/>
                <v:imagedata o:title=""/>
                <o:lock v:ext="edit" aspectratio="f"/>
                <v:textbox inset="0mm,0mm,0mm,0mm">
                  <w:txbxContent>
                    <w:p>
                      <w:pPr>
                        <w:spacing w:before="44"/>
                        <w:ind w:left="1622" w:right="0" w:firstLine="0"/>
                        <w:jc w:val="left"/>
                        <w:rPr>
                          <w:rFonts w:ascii="Consolas"/>
                          <w:sz w:val="19"/>
                        </w:rPr>
                      </w:pPr>
                      <w:r>
                        <w:rPr>
                          <w:rFonts w:ascii="Consolas"/>
                          <w:color w:val="0033B3"/>
                          <w:spacing w:val="-2"/>
                          <w:sz w:val="19"/>
                        </w:rPr>
                        <w:t>break</w:t>
                      </w:r>
                    </w:p>
                    <w:p>
                      <w:pPr>
                        <w:spacing w:before="69"/>
                        <w:ind w:left="1243" w:right="0" w:firstLine="0"/>
                        <w:jc w:val="left"/>
                        <w:rPr>
                          <w:i/>
                          <w:sz w:val="20"/>
                        </w:rPr>
                      </w:pPr>
                      <w:r>
                        <w:rPr>
                          <w:rFonts w:ascii="Consolas" w:eastAsia="Consolas"/>
                          <w:color w:val="070707"/>
                          <w:sz w:val="19"/>
                        </w:rPr>
                        <w:t>buffer</w:t>
                      </w:r>
                      <w:r>
                        <w:rPr>
                          <w:rFonts w:ascii="Consolas" w:eastAsia="Consolas"/>
                          <w:color w:val="070707"/>
                          <w:spacing w:val="-14"/>
                          <w:sz w:val="19"/>
                        </w:rPr>
                        <w:t xml:space="preserve"> += </w:t>
                      </w:r>
                      <w:r>
                        <w:rPr>
                          <w:rFonts w:ascii="Consolas" w:eastAsia="Consolas"/>
                          <w:color w:val="070707"/>
                          <w:sz w:val="19"/>
                        </w:rPr>
                        <w:t>data</w:t>
                      </w:r>
                      <w:r>
                        <w:rPr>
                          <w:rFonts w:ascii="Consolas" w:eastAsia="Consolas"/>
                          <w:color w:val="070707"/>
                          <w:spacing w:val="14"/>
                          <w:sz w:val="19"/>
                        </w:rPr>
                        <w:t xml:space="preserve"> </w:t>
                      </w:r>
                      <w:r>
                        <w:rPr>
                          <w:rFonts w:ascii="Consolas" w:eastAsia="Consolas"/>
                          <w:i/>
                          <w:color w:val="8B8B8B"/>
                          <w:spacing w:val="-13"/>
                          <w:sz w:val="19"/>
                        </w:rPr>
                        <w:t xml:space="preserve"># </w:t>
                      </w:r>
                      <w:r>
                        <w:rPr>
                          <w:i/>
                          <w:color w:val="8B8B8B"/>
                          <w:spacing w:val="-59"/>
                          <w:sz w:val="20"/>
                        </w:rPr>
                        <w:t>将接收到的数据添加到缓冲区</w:t>
                      </w:r>
                    </w:p>
                    <w:p>
                      <w:pPr>
                        <w:pStyle w:val="7"/>
                        <w:spacing w:before="9"/>
                        <w:rPr>
                          <w:i/>
                          <w:sz w:val="28"/>
                        </w:rPr>
                      </w:pPr>
                    </w:p>
                    <w:p>
                      <w:pPr>
                        <w:spacing w:before="0"/>
                        <w:ind w:left="1243" w:right="0" w:firstLine="0"/>
                        <w:jc w:val="left"/>
                        <w:rPr>
                          <w:i/>
                          <w:sz w:val="20"/>
                        </w:rPr>
                      </w:pPr>
                      <w:r>
                        <w:rPr>
                          <w:rFonts w:ascii="Consolas" w:eastAsia="Consolas"/>
                          <w:i/>
                          <w:color w:val="8B8B8B"/>
                          <w:spacing w:val="-36"/>
                          <w:sz w:val="19"/>
                        </w:rPr>
                        <w:t xml:space="preserve"># </w:t>
                      </w:r>
                      <w:r>
                        <w:rPr>
                          <w:i/>
                          <w:color w:val="8B8B8B"/>
                          <w:spacing w:val="-68"/>
                          <w:sz w:val="20"/>
                        </w:rPr>
                        <w:t>判断是否存在结束标记</w:t>
                      </w:r>
                    </w:p>
                    <w:p>
                      <w:pPr>
                        <w:spacing w:before="77"/>
                        <w:ind w:left="1243" w:right="0" w:firstLine="0"/>
                        <w:jc w:val="left"/>
                        <w:rPr>
                          <w:rFonts w:ascii="Consolas"/>
                          <w:sz w:val="19"/>
                        </w:rPr>
                      </w:pPr>
                      <w:r>
                        <w:rPr>
                          <w:rFonts w:ascii="Consolas"/>
                          <w:color w:val="0033B3"/>
                          <w:sz w:val="19"/>
                        </w:rPr>
                        <w:t>if</w:t>
                      </w:r>
                      <w:r>
                        <w:rPr>
                          <w:rFonts w:ascii="Consolas"/>
                          <w:color w:val="0033B3"/>
                          <w:spacing w:val="-5"/>
                          <w:sz w:val="19"/>
                        </w:rPr>
                        <w:t xml:space="preserve"> </w:t>
                      </w:r>
                      <w:r>
                        <w:rPr>
                          <w:rFonts w:ascii="Consolas"/>
                          <w:color w:val="89822C"/>
                          <w:sz w:val="19"/>
                        </w:rPr>
                        <w:t>b"end_marker"</w:t>
                      </w:r>
                      <w:r>
                        <w:rPr>
                          <w:rFonts w:ascii="Consolas"/>
                          <w:color w:val="89822C"/>
                          <w:spacing w:val="-4"/>
                          <w:sz w:val="19"/>
                        </w:rPr>
                        <w:t xml:space="preserve"> </w:t>
                      </w:r>
                      <w:r>
                        <w:rPr>
                          <w:rFonts w:ascii="Consolas"/>
                          <w:color w:val="0033B3"/>
                          <w:sz w:val="19"/>
                        </w:rPr>
                        <w:t>in</w:t>
                      </w:r>
                      <w:r>
                        <w:rPr>
                          <w:rFonts w:ascii="Consolas"/>
                          <w:color w:val="0033B3"/>
                          <w:spacing w:val="-1"/>
                          <w:sz w:val="19"/>
                        </w:rPr>
                        <w:t xml:space="preserve"> </w:t>
                      </w:r>
                      <w:r>
                        <w:rPr>
                          <w:rFonts w:ascii="Consolas"/>
                          <w:color w:val="070707"/>
                          <w:spacing w:val="-2"/>
                          <w:sz w:val="19"/>
                        </w:rPr>
                        <w:t>buffer:</w:t>
                      </w:r>
                    </w:p>
                    <w:p>
                      <w:pPr>
                        <w:spacing w:before="69"/>
                        <w:ind w:left="1622" w:right="0" w:firstLine="0"/>
                        <w:jc w:val="left"/>
                        <w:rPr>
                          <w:i/>
                          <w:sz w:val="20"/>
                        </w:rPr>
                      </w:pPr>
                      <w:r>
                        <w:rPr>
                          <w:rFonts w:ascii="Consolas" w:eastAsia="Consolas"/>
                          <w:i/>
                          <w:color w:val="8B8B8B"/>
                          <w:spacing w:val="-35"/>
                          <w:sz w:val="19"/>
                        </w:rPr>
                        <w:t xml:space="preserve"># </w:t>
                      </w:r>
                      <w:r>
                        <w:rPr>
                          <w:i/>
                          <w:color w:val="8B8B8B"/>
                          <w:spacing w:val="-70"/>
                          <w:sz w:val="20"/>
                        </w:rPr>
                        <w:t>提取完整的数据，不包括结束标记</w:t>
                      </w:r>
                    </w:p>
                    <w:p>
                      <w:pPr>
                        <w:spacing w:before="76"/>
                        <w:ind w:left="1622" w:right="0" w:firstLine="0"/>
                        <w:jc w:val="left"/>
                        <w:rPr>
                          <w:rFonts w:ascii="Consolas"/>
                          <w:sz w:val="19"/>
                        </w:rPr>
                      </w:pPr>
                      <w:r>
                        <w:rPr>
                          <w:rFonts w:ascii="Consolas"/>
                          <w:color w:val="070707"/>
                          <w:sz w:val="19"/>
                        </w:rPr>
                        <w:t>complete_data</w:t>
                      </w:r>
                      <w:r>
                        <w:rPr>
                          <w:rFonts w:ascii="Consolas"/>
                          <w:color w:val="070707"/>
                          <w:spacing w:val="-4"/>
                          <w:sz w:val="19"/>
                        </w:rPr>
                        <w:t xml:space="preserve"> </w:t>
                      </w:r>
                      <w:r>
                        <w:rPr>
                          <w:rFonts w:ascii="Consolas"/>
                          <w:color w:val="070707"/>
                          <w:sz w:val="19"/>
                        </w:rPr>
                        <w:t>=</w:t>
                      </w:r>
                      <w:r>
                        <w:rPr>
                          <w:rFonts w:ascii="Consolas"/>
                          <w:color w:val="070707"/>
                          <w:spacing w:val="-4"/>
                          <w:sz w:val="19"/>
                        </w:rPr>
                        <w:t xml:space="preserve"> </w:t>
                      </w:r>
                      <w:r>
                        <w:rPr>
                          <w:rFonts w:ascii="Consolas"/>
                          <w:color w:val="070707"/>
                          <w:spacing w:val="-2"/>
                          <w:sz w:val="19"/>
                        </w:rPr>
                        <w:t>buffer[:buffer.index(</w:t>
                      </w:r>
                      <w:r>
                        <w:rPr>
                          <w:rFonts w:ascii="Consolas"/>
                          <w:color w:val="89822C"/>
                          <w:spacing w:val="-2"/>
                          <w:sz w:val="19"/>
                        </w:rPr>
                        <w:t>b"end_marker"</w:t>
                      </w:r>
                      <w:r>
                        <w:rPr>
                          <w:rFonts w:ascii="Consolas"/>
                          <w:color w:val="070707"/>
                          <w:spacing w:val="-2"/>
                          <w:sz w:val="19"/>
                        </w:rPr>
                        <w:t>)]</w:t>
                      </w:r>
                    </w:p>
                    <w:p>
                      <w:pPr>
                        <w:spacing w:before="69"/>
                        <w:ind w:left="1622" w:right="0" w:firstLine="0"/>
                        <w:jc w:val="left"/>
                        <w:rPr>
                          <w:i/>
                          <w:sz w:val="20"/>
                        </w:rPr>
                      </w:pPr>
                      <w:r>
                        <w:rPr>
                          <w:rFonts w:ascii="Consolas" w:eastAsia="Consolas"/>
                          <w:i/>
                          <w:color w:val="8B8B8B"/>
                          <w:spacing w:val="-40"/>
                          <w:sz w:val="19"/>
                        </w:rPr>
                        <w:t xml:space="preserve"># </w:t>
                      </w:r>
                      <w:r>
                        <w:rPr>
                          <w:i/>
                          <w:color w:val="8B8B8B"/>
                          <w:spacing w:val="-68"/>
                          <w:sz w:val="20"/>
                        </w:rPr>
                        <w:t>将完整消息进行处理</w:t>
                      </w:r>
                    </w:p>
                    <w:p>
                      <w:pPr>
                        <w:spacing w:before="76"/>
                        <w:ind w:left="1622" w:right="0" w:firstLine="0"/>
                        <w:jc w:val="left"/>
                        <w:rPr>
                          <w:rFonts w:ascii="Consolas"/>
                          <w:sz w:val="19"/>
                        </w:rPr>
                      </w:pPr>
                      <w:r>
                        <w:rPr>
                          <w:rFonts w:ascii="Consolas"/>
                          <w:color w:val="93548D"/>
                          <w:sz w:val="19"/>
                        </w:rPr>
                        <w:t>self</w:t>
                      </w:r>
                      <w:r>
                        <w:rPr>
                          <w:rFonts w:ascii="Consolas"/>
                          <w:color w:val="070707"/>
                          <w:sz w:val="19"/>
                        </w:rPr>
                        <w:t>.process_data(conn,</w:t>
                      </w:r>
                      <w:r>
                        <w:rPr>
                          <w:rFonts w:ascii="Consolas"/>
                          <w:color w:val="070707"/>
                          <w:spacing w:val="-8"/>
                          <w:sz w:val="19"/>
                        </w:rPr>
                        <w:t xml:space="preserve"> </w:t>
                      </w:r>
                      <w:r>
                        <w:rPr>
                          <w:rFonts w:ascii="Consolas"/>
                          <w:color w:val="070707"/>
                          <w:sz w:val="19"/>
                        </w:rPr>
                        <w:t>complete_data,</w:t>
                      </w:r>
                      <w:r>
                        <w:rPr>
                          <w:rFonts w:ascii="Consolas"/>
                          <w:color w:val="070707"/>
                          <w:spacing w:val="-7"/>
                          <w:sz w:val="19"/>
                        </w:rPr>
                        <w:t xml:space="preserve"> </w:t>
                      </w:r>
                      <w:r>
                        <w:rPr>
                          <w:rFonts w:ascii="Consolas"/>
                          <w:color w:val="070707"/>
                          <w:spacing w:val="-2"/>
                          <w:sz w:val="19"/>
                        </w:rPr>
                        <w:t>addr)</w:t>
                      </w:r>
                    </w:p>
                    <w:p>
                      <w:pPr>
                        <w:spacing w:before="69"/>
                        <w:ind w:left="1622" w:right="0" w:firstLine="0"/>
                        <w:jc w:val="left"/>
                        <w:rPr>
                          <w:i/>
                          <w:sz w:val="20"/>
                        </w:rPr>
                      </w:pPr>
                      <w:r>
                        <w:rPr>
                          <w:rFonts w:ascii="Consolas" w:eastAsia="Consolas"/>
                          <w:i/>
                          <w:color w:val="8B8B8B"/>
                          <w:spacing w:val="-39"/>
                          <w:sz w:val="19"/>
                        </w:rPr>
                        <w:t xml:space="preserve"># </w:t>
                      </w:r>
                      <w:r>
                        <w:rPr>
                          <w:i/>
                          <w:color w:val="8B8B8B"/>
                          <w:spacing w:val="-70"/>
                          <w:sz w:val="20"/>
                        </w:rPr>
                        <w:t>清空缓冲区，保留可能存在于之后的数据</w:t>
                      </w:r>
                    </w:p>
                    <w:p>
                      <w:pPr>
                        <w:spacing w:before="76"/>
                        <w:ind w:left="1622" w:right="0" w:firstLine="0"/>
                        <w:jc w:val="left"/>
                        <w:rPr>
                          <w:rFonts w:ascii="Consolas"/>
                          <w:sz w:val="19"/>
                        </w:rPr>
                      </w:pPr>
                      <w:r>
                        <w:rPr>
                          <w:rFonts w:ascii="Consolas"/>
                          <w:color w:val="070707"/>
                          <w:sz w:val="19"/>
                        </w:rPr>
                        <w:t>buffer</w:t>
                      </w:r>
                      <w:r>
                        <w:rPr>
                          <w:rFonts w:ascii="Consolas"/>
                          <w:color w:val="070707"/>
                          <w:spacing w:val="-7"/>
                          <w:sz w:val="19"/>
                        </w:rPr>
                        <w:t xml:space="preserve"> </w:t>
                      </w:r>
                      <w:r>
                        <w:rPr>
                          <w:rFonts w:ascii="Consolas"/>
                          <w:color w:val="070707"/>
                          <w:sz w:val="19"/>
                        </w:rPr>
                        <w:t>=</w:t>
                      </w:r>
                      <w:r>
                        <w:rPr>
                          <w:rFonts w:ascii="Consolas"/>
                          <w:color w:val="070707"/>
                          <w:spacing w:val="-6"/>
                          <w:sz w:val="19"/>
                        </w:rPr>
                        <w:t xml:space="preserve"> </w:t>
                      </w:r>
                      <w:r>
                        <w:rPr>
                          <w:rFonts w:ascii="Consolas"/>
                          <w:color w:val="070707"/>
                          <w:sz w:val="19"/>
                        </w:rPr>
                        <w:t>buffer[buffer.index(</w:t>
                      </w:r>
                      <w:r>
                        <w:rPr>
                          <w:rFonts w:ascii="Consolas"/>
                          <w:color w:val="89822C"/>
                          <w:sz w:val="19"/>
                        </w:rPr>
                        <w:t>b"end_marker"</w:t>
                      </w:r>
                      <w:r>
                        <w:rPr>
                          <w:rFonts w:ascii="Consolas"/>
                          <w:color w:val="070707"/>
                          <w:sz w:val="19"/>
                        </w:rPr>
                        <w:t>)</w:t>
                      </w:r>
                      <w:r>
                        <w:rPr>
                          <w:rFonts w:ascii="Consolas"/>
                          <w:color w:val="070707"/>
                          <w:spacing w:val="-6"/>
                          <w:sz w:val="19"/>
                        </w:rPr>
                        <w:t xml:space="preserve"> </w:t>
                      </w:r>
                      <w:r>
                        <w:rPr>
                          <w:rFonts w:ascii="Consolas"/>
                          <w:color w:val="070707"/>
                          <w:sz w:val="19"/>
                        </w:rPr>
                        <w:t>+</w:t>
                      </w:r>
                      <w:r>
                        <w:rPr>
                          <w:rFonts w:ascii="Consolas"/>
                          <w:color w:val="070707"/>
                          <w:spacing w:val="-5"/>
                          <w:sz w:val="19"/>
                        </w:rPr>
                        <w:t xml:space="preserve"> </w:t>
                      </w:r>
                      <w:r>
                        <w:rPr>
                          <w:rFonts w:ascii="Consolas"/>
                          <w:color w:val="000080"/>
                          <w:spacing w:val="-2"/>
                          <w:sz w:val="19"/>
                        </w:rPr>
                        <w:t>len</w:t>
                      </w:r>
                      <w:r>
                        <w:rPr>
                          <w:rFonts w:ascii="Consolas"/>
                          <w:color w:val="070707"/>
                          <w:spacing w:val="-2"/>
                          <w:sz w:val="19"/>
                        </w:rPr>
                        <w:t>(</w:t>
                      </w:r>
                      <w:r>
                        <w:rPr>
                          <w:rFonts w:ascii="Consolas"/>
                          <w:color w:val="89822C"/>
                          <w:spacing w:val="-2"/>
                          <w:sz w:val="19"/>
                        </w:rPr>
                        <w:t>b"end_marker"</w:t>
                      </w:r>
                      <w:r>
                        <w:rPr>
                          <w:rFonts w:ascii="Consolas"/>
                          <w:color w:val="070707"/>
                          <w:spacing w:val="-2"/>
                          <w:sz w:val="19"/>
                        </w:rPr>
                        <w:t>):]</w:t>
                      </w:r>
                    </w:p>
                    <w:p>
                      <w:pPr>
                        <w:pStyle w:val="7"/>
                        <w:rPr>
                          <w:rFonts w:ascii="Consolas"/>
                          <w:sz w:val="18"/>
                        </w:rPr>
                      </w:pPr>
                    </w:p>
                    <w:p>
                      <w:pPr>
                        <w:pStyle w:val="7"/>
                        <w:spacing w:before="4"/>
                        <w:rPr>
                          <w:rFonts w:ascii="Consolas"/>
                          <w:sz w:val="16"/>
                        </w:rPr>
                      </w:pPr>
                    </w:p>
                    <w:p>
                      <w:pPr>
                        <w:spacing w:before="0" w:line="336" w:lineRule="auto"/>
                        <w:ind w:left="1243" w:right="2705" w:hanging="382"/>
                        <w:jc w:val="left"/>
                        <w:rPr>
                          <w:rFonts w:ascii="Consolas"/>
                          <w:sz w:val="19"/>
                        </w:rPr>
                      </w:pPr>
                      <w:r>
                        <w:rPr>
                          <w:rFonts w:ascii="Consolas"/>
                          <w:color w:val="0033B3"/>
                          <w:sz w:val="19"/>
                        </w:rPr>
                        <w:t xml:space="preserve">except </w:t>
                      </w:r>
                      <w:r>
                        <w:rPr>
                          <w:rFonts w:ascii="Consolas"/>
                          <w:color w:val="000080"/>
                          <w:sz w:val="19"/>
                        </w:rPr>
                        <w:t>ConnectionResetError</w:t>
                      </w:r>
                      <w:r>
                        <w:rPr>
                          <w:rFonts w:ascii="Consolas"/>
                          <w:color w:val="070707"/>
                          <w:sz w:val="19"/>
                        </w:rPr>
                        <w:t>:</w:t>
                      </w:r>
                      <w:r>
                        <w:rPr>
                          <w:rFonts w:ascii="Consolas"/>
                          <w:color w:val="070707"/>
                          <w:spacing w:val="40"/>
                          <w:sz w:val="19"/>
                        </w:rPr>
                        <w:t xml:space="preserve"> </w:t>
                      </w:r>
                      <w:r>
                        <w:rPr>
                          <w:rFonts w:ascii="Consolas"/>
                          <w:color w:val="93548D"/>
                          <w:sz w:val="19"/>
                        </w:rPr>
                        <w:t>self</w:t>
                      </w:r>
                      <w:r>
                        <w:rPr>
                          <w:rFonts w:ascii="Consolas"/>
                          <w:color w:val="070707"/>
                          <w:sz w:val="19"/>
                        </w:rPr>
                        <w:t>.log.error(</w:t>
                      </w:r>
                      <w:r>
                        <w:rPr>
                          <w:rFonts w:ascii="Consolas"/>
                          <w:color w:val="067C16"/>
                          <w:sz w:val="19"/>
                        </w:rPr>
                        <w:t>'Connection</w:t>
                      </w:r>
                      <w:r>
                        <w:rPr>
                          <w:rFonts w:ascii="Consolas"/>
                          <w:color w:val="067C16"/>
                          <w:spacing w:val="-7"/>
                          <w:sz w:val="19"/>
                        </w:rPr>
                        <w:t xml:space="preserve"> </w:t>
                      </w:r>
                      <w:r>
                        <w:rPr>
                          <w:rFonts w:ascii="Consolas"/>
                          <w:color w:val="067C16"/>
                          <w:sz w:val="19"/>
                        </w:rPr>
                        <w:t>reset</w:t>
                      </w:r>
                      <w:r>
                        <w:rPr>
                          <w:rFonts w:ascii="Consolas"/>
                          <w:color w:val="067C16"/>
                          <w:spacing w:val="-7"/>
                          <w:sz w:val="19"/>
                        </w:rPr>
                        <w:t xml:space="preserve"> </w:t>
                      </w:r>
                      <w:r>
                        <w:rPr>
                          <w:rFonts w:ascii="Consolas"/>
                          <w:color w:val="067C16"/>
                          <w:sz w:val="19"/>
                        </w:rPr>
                        <w:t>by</w:t>
                      </w:r>
                      <w:r>
                        <w:rPr>
                          <w:rFonts w:ascii="Consolas"/>
                          <w:color w:val="067C16"/>
                          <w:spacing w:val="-10"/>
                          <w:sz w:val="19"/>
                        </w:rPr>
                        <w:t xml:space="preserve"> </w:t>
                      </w:r>
                      <w:r>
                        <w:rPr>
                          <w:rFonts w:ascii="Consolas"/>
                          <w:color w:val="067C16"/>
                          <w:sz w:val="19"/>
                        </w:rPr>
                        <w:t>peer</w:t>
                      </w:r>
                      <w:r>
                        <w:rPr>
                          <w:rFonts w:ascii="Consolas"/>
                          <w:color w:val="067C16"/>
                          <w:spacing w:val="-7"/>
                          <w:sz w:val="19"/>
                        </w:rPr>
                        <w:t xml:space="preserve"> </w:t>
                      </w:r>
                      <w:r>
                        <w:rPr>
                          <w:rFonts w:ascii="Consolas"/>
                          <w:color w:val="067C16"/>
                          <w:sz w:val="19"/>
                        </w:rPr>
                        <w:t>%s'</w:t>
                      </w:r>
                      <w:r>
                        <w:rPr>
                          <w:rFonts w:ascii="Consolas"/>
                          <w:color w:val="070707"/>
                          <w:sz w:val="19"/>
                        </w:rPr>
                        <w:t>,</w:t>
                      </w:r>
                      <w:r>
                        <w:rPr>
                          <w:rFonts w:ascii="Consolas"/>
                          <w:color w:val="070707"/>
                          <w:spacing w:val="-10"/>
                          <w:sz w:val="19"/>
                        </w:rPr>
                        <w:t xml:space="preserve"> </w:t>
                      </w:r>
                      <w:r>
                        <w:rPr>
                          <w:rFonts w:ascii="Consolas"/>
                          <w:color w:val="070707"/>
                          <w:sz w:val="19"/>
                        </w:rPr>
                        <w:t xml:space="preserve">addr) </w:t>
                      </w:r>
                      <w:r>
                        <w:rPr>
                          <w:rFonts w:ascii="Consolas"/>
                          <w:color w:val="0033B3"/>
                          <w:spacing w:val="-2"/>
                          <w:sz w:val="19"/>
                        </w:rPr>
                        <w:t>break</w:t>
                      </w:r>
                    </w:p>
                    <w:p>
                      <w:pPr>
                        <w:spacing w:before="1" w:line="336" w:lineRule="auto"/>
                        <w:ind w:left="1243" w:right="5389" w:hanging="382"/>
                        <w:jc w:val="left"/>
                        <w:rPr>
                          <w:rFonts w:ascii="Consolas"/>
                          <w:sz w:val="19"/>
                        </w:rPr>
                      </w:pPr>
                      <w:r>
                        <w:rPr>
                          <w:rFonts w:ascii="Consolas"/>
                          <w:color w:val="0033B3"/>
                          <w:sz w:val="19"/>
                        </w:rPr>
                        <w:t xml:space="preserve">except </w:t>
                      </w:r>
                      <w:r>
                        <w:rPr>
                          <w:rFonts w:ascii="Consolas"/>
                          <w:color w:val="000080"/>
                          <w:sz w:val="19"/>
                        </w:rPr>
                        <w:t xml:space="preserve">Exception </w:t>
                      </w:r>
                      <w:r>
                        <w:rPr>
                          <w:rFonts w:ascii="Consolas"/>
                          <w:color w:val="0033B3"/>
                          <w:sz w:val="19"/>
                        </w:rPr>
                        <w:t xml:space="preserve">as </w:t>
                      </w:r>
                      <w:r>
                        <w:rPr>
                          <w:rFonts w:ascii="Consolas"/>
                          <w:color w:val="070707"/>
                          <w:sz w:val="19"/>
                        </w:rPr>
                        <w:t xml:space="preserve">e: </w:t>
                      </w:r>
                      <w:r>
                        <w:rPr>
                          <w:rFonts w:ascii="Consolas"/>
                          <w:color w:val="93548D"/>
                          <w:spacing w:val="-2"/>
                          <w:sz w:val="19"/>
                        </w:rPr>
                        <w:t>self</w:t>
                      </w:r>
                      <w:r>
                        <w:rPr>
                          <w:rFonts w:ascii="Consolas"/>
                          <w:color w:val="070707"/>
                          <w:spacing w:val="-2"/>
                          <w:sz w:val="19"/>
                        </w:rPr>
                        <w:t xml:space="preserve">.log.exception(e) </w:t>
                      </w:r>
                      <w:r>
                        <w:rPr>
                          <w:rFonts w:ascii="Consolas"/>
                          <w:color w:val="0033B3"/>
                          <w:spacing w:val="-2"/>
                          <w:sz w:val="19"/>
                        </w:rPr>
                        <w:t>break</w:t>
                      </w:r>
                    </w:p>
                    <w:p>
                      <w:pPr>
                        <w:spacing w:before="2"/>
                        <w:ind w:left="482" w:right="0" w:firstLine="0"/>
                        <w:jc w:val="left"/>
                        <w:rPr>
                          <w:rFonts w:ascii="Consolas"/>
                          <w:sz w:val="19"/>
                        </w:rPr>
                      </w:pPr>
                      <w:r>
                        <w:rPr>
                          <w:rFonts w:ascii="Consolas"/>
                          <w:color w:val="93548D"/>
                          <w:spacing w:val="-2"/>
                          <w:sz w:val="19"/>
                        </w:rPr>
                        <w:t>self</w:t>
                      </w:r>
                      <w:r>
                        <w:rPr>
                          <w:rFonts w:ascii="Consolas"/>
                          <w:color w:val="070707"/>
                          <w:spacing w:val="-2"/>
                          <w:sz w:val="19"/>
                        </w:rPr>
                        <w:t>.remove_client(client_ID)</w:t>
                      </w:r>
                    </w:p>
                  </w:txbxContent>
                </v:textbox>
                <w10:wrap type="none"/>
                <w10:anchorlock/>
              </v:shape>
            </w:pict>
          </mc:Fallback>
        </mc:AlternateContent>
      </w:r>
    </w:p>
    <w:p>
      <w:pPr>
        <w:pStyle w:val="7"/>
        <w:rPr>
          <w:sz w:val="20"/>
        </w:rPr>
      </w:pPr>
    </w:p>
    <w:p>
      <w:pPr>
        <w:pStyle w:val="7"/>
        <w:rPr>
          <w:sz w:val="20"/>
        </w:rPr>
      </w:pPr>
    </w:p>
    <w:p>
      <w:pPr>
        <w:pStyle w:val="7"/>
        <w:rPr>
          <w:sz w:val="20"/>
        </w:rPr>
      </w:pPr>
    </w:p>
    <w:p>
      <w:pPr>
        <w:pStyle w:val="7"/>
        <w:spacing w:before="4"/>
        <w:rPr>
          <w:sz w:val="18"/>
        </w:rPr>
      </w:pPr>
    </w:p>
    <w:p>
      <w:pPr>
        <w:pStyle w:val="7"/>
        <w:ind w:left="218"/>
      </w:pPr>
      <w:r>
        <w:rPr>
          <w:b/>
          <w:spacing w:val="-2"/>
        </w:rPr>
        <w:t>亮点一：</w:t>
      </w:r>
      <w:r>
        <w:rPr>
          <w:spacing w:val="-3"/>
        </w:rPr>
        <w:t>即时通信管理系统：实现一个管理员管理的页面，对用户信息进行添加与修改。</w:t>
      </w:r>
    </w:p>
    <w:p>
      <w:pPr>
        <w:pStyle w:val="7"/>
        <w:spacing w:before="8"/>
        <w:rPr>
          <w:sz w:val="8"/>
        </w:rPr>
      </w:pPr>
      <w:r>
        <w:drawing>
          <wp:anchor distT="0" distB="0" distL="0" distR="0" simplePos="0" relativeHeight="251682816" behindDoc="1" locked="0" layoutInCell="1" allowOverlap="1">
            <wp:simplePos x="0" y="0"/>
            <wp:positionH relativeFrom="page">
              <wp:posOffset>1674495</wp:posOffset>
            </wp:positionH>
            <wp:positionV relativeFrom="paragraph">
              <wp:posOffset>85090</wp:posOffset>
            </wp:positionV>
            <wp:extent cx="4163695" cy="181356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5" cstate="print"/>
                    <a:stretch>
                      <a:fillRect/>
                    </a:stretch>
                  </pic:blipFill>
                  <pic:spPr>
                    <a:xfrm>
                      <a:off x="0" y="0"/>
                      <a:ext cx="4163711" cy="1813655"/>
                    </a:xfrm>
                    <a:prstGeom prst="rect">
                      <a:avLst/>
                    </a:prstGeom>
                  </pic:spPr>
                </pic:pic>
              </a:graphicData>
            </a:graphic>
          </wp:anchor>
        </w:drawing>
      </w:r>
    </w:p>
    <w:p>
      <w:pPr>
        <w:pStyle w:val="7"/>
        <w:rPr>
          <w:sz w:val="20"/>
        </w:rPr>
      </w:pPr>
    </w:p>
    <w:p>
      <w:pPr>
        <w:pStyle w:val="7"/>
        <w:rPr>
          <w:sz w:val="20"/>
        </w:rPr>
      </w:pPr>
    </w:p>
    <w:p>
      <w:pPr>
        <w:pStyle w:val="7"/>
        <w:rPr>
          <w:sz w:val="20"/>
        </w:rPr>
      </w:pPr>
    </w:p>
    <w:p>
      <w:pPr>
        <w:pStyle w:val="7"/>
        <w:spacing w:before="9"/>
        <w:rPr>
          <w:sz w:val="15"/>
        </w:rPr>
      </w:pPr>
    </w:p>
    <w:p>
      <w:pPr>
        <w:spacing w:before="0"/>
        <w:ind w:left="3020" w:right="2705" w:firstLine="0"/>
        <w:jc w:val="center"/>
        <w:rPr>
          <w:b/>
          <w:sz w:val="18"/>
        </w:rPr>
      </w:pPr>
      <w:r>
        <w:rPr>
          <w:b/>
          <w:spacing w:val="-2"/>
          <w:sz w:val="18"/>
        </w:rPr>
        <w:t>图9</w:t>
      </w:r>
      <w:r>
        <w:rPr>
          <w:b/>
          <w:spacing w:val="-3"/>
          <w:sz w:val="18"/>
        </w:rPr>
        <w:t>：即时通信管理系统</w:t>
      </w:r>
    </w:p>
    <w:p>
      <w:pPr>
        <w:pStyle w:val="7"/>
        <w:rPr>
          <w:b/>
          <w:sz w:val="18"/>
        </w:rPr>
      </w:pPr>
    </w:p>
    <w:p>
      <w:pPr>
        <w:pStyle w:val="7"/>
        <w:rPr>
          <w:b/>
          <w:sz w:val="18"/>
        </w:rPr>
      </w:pPr>
    </w:p>
    <w:p>
      <w:pPr>
        <w:pStyle w:val="7"/>
        <w:spacing w:before="8"/>
        <w:rPr>
          <w:b/>
          <w:sz w:val="17"/>
        </w:rPr>
      </w:pPr>
    </w:p>
    <w:p>
      <w:pPr>
        <w:pStyle w:val="7"/>
        <w:spacing w:before="1"/>
        <w:ind w:left="218"/>
      </w:pPr>
      <w:r>
        <w:rPr>
          <w:b/>
          <w:spacing w:val="-2"/>
        </w:rPr>
        <w:t>亮点二：</w:t>
      </w:r>
      <w:r>
        <w:rPr>
          <w:spacing w:val="-2"/>
        </w:rPr>
        <w:t>GUI</w:t>
      </w:r>
      <w:r>
        <w:rPr>
          <w:spacing w:val="-3"/>
        </w:rPr>
        <w:t>界面美化：在实现人机交互的基础上，美化页面，添加了个人设计。</w:t>
      </w:r>
    </w:p>
    <w:p>
      <w:pPr>
        <w:spacing w:after="0"/>
        <w:sectPr>
          <w:pgSz w:w="11910" w:h="16840"/>
          <w:pgMar w:top="1420" w:right="1100" w:bottom="280" w:left="1200" w:header="720" w:footer="720" w:gutter="0"/>
          <w:cols w:space="720" w:num="1"/>
        </w:sectPr>
      </w:pPr>
    </w:p>
    <w:p>
      <w:pPr>
        <w:pStyle w:val="7"/>
        <w:ind w:left="218"/>
        <w:rPr>
          <w:sz w:val="20"/>
        </w:rPr>
      </w:pPr>
      <w:r>
        <w:rPr>
          <w:sz w:val="20"/>
        </w:rPr>
        <mc:AlternateContent>
          <mc:Choice Requires="wpg">
            <w:drawing>
              <wp:inline distT="0" distB="0" distL="0" distR="0">
                <wp:extent cx="5050790" cy="2654300"/>
                <wp:effectExtent l="0" t="0" r="0" b="3175"/>
                <wp:docPr id="50" name="Group 50"/>
                <wp:cNvGraphicFramePr/>
                <a:graphic xmlns:a="http://schemas.openxmlformats.org/drawingml/2006/main">
                  <a:graphicData uri="http://schemas.microsoft.com/office/word/2010/wordprocessingGroup">
                    <wpg:wgp>
                      <wpg:cNvGrpSpPr/>
                      <wpg:grpSpPr>
                        <a:xfrm>
                          <a:off x="0" y="0"/>
                          <a:ext cx="5050790" cy="2654300"/>
                          <a:chOff x="0" y="0"/>
                          <a:chExt cx="5050790" cy="2654300"/>
                        </a:xfrm>
                      </wpg:grpSpPr>
                      <wps:wsp>
                        <wps:cNvPr id="51" name="Graphic 51"/>
                        <wps:cNvSpPr/>
                        <wps:spPr>
                          <a:xfrm>
                            <a:off x="2534031" y="0"/>
                            <a:ext cx="101600" cy="2653030"/>
                          </a:xfrm>
                          <a:custGeom>
                            <a:avLst/>
                            <a:gdLst/>
                            <a:ahLst/>
                            <a:cxnLst/>
                            <a:rect l="l" t="t" r="r" b="b"/>
                            <a:pathLst>
                              <a:path w="101600" h="2653030">
                                <a:moveTo>
                                  <a:pt x="101600" y="0"/>
                                </a:moveTo>
                                <a:lnTo>
                                  <a:pt x="50800" y="0"/>
                                </a:lnTo>
                                <a:lnTo>
                                  <a:pt x="0" y="0"/>
                                </a:lnTo>
                                <a:lnTo>
                                  <a:pt x="0" y="2653030"/>
                                </a:lnTo>
                                <a:lnTo>
                                  <a:pt x="50800" y="2653030"/>
                                </a:lnTo>
                                <a:lnTo>
                                  <a:pt x="101600" y="2653030"/>
                                </a:lnTo>
                                <a:lnTo>
                                  <a:pt x="101600" y="0"/>
                                </a:lnTo>
                                <a:close/>
                              </a:path>
                            </a:pathLst>
                          </a:custGeom>
                          <a:solidFill>
                            <a:srgbClr val="000000"/>
                          </a:solidFill>
                        </wps:spPr>
                        <wps:bodyPr wrap="square" lIns="0" tIns="0" rIns="0" bIns="0" rtlCol="0">
                          <a:noAutofit/>
                        </wps:bodyPr>
                      </wps:wsp>
                      <pic:pic xmlns:pic="http://schemas.openxmlformats.org/drawingml/2006/picture">
                        <pic:nvPicPr>
                          <pic:cNvPr id="52" name="Image 52"/>
                          <pic:cNvPicPr/>
                        </pic:nvPicPr>
                        <pic:blipFill>
                          <a:blip r:embed="rId16" cstate="print"/>
                          <a:stretch>
                            <a:fillRect/>
                          </a:stretch>
                        </pic:blipFill>
                        <pic:spPr>
                          <a:xfrm>
                            <a:off x="0" y="635"/>
                            <a:ext cx="2534412" cy="2653283"/>
                          </a:xfrm>
                          <a:prstGeom prst="rect">
                            <a:avLst/>
                          </a:prstGeom>
                        </pic:spPr>
                      </pic:pic>
                      <pic:pic xmlns:pic="http://schemas.openxmlformats.org/drawingml/2006/picture">
                        <pic:nvPicPr>
                          <pic:cNvPr id="53" name="Image 53"/>
                          <pic:cNvPicPr/>
                        </pic:nvPicPr>
                        <pic:blipFill>
                          <a:blip r:embed="rId17" cstate="print"/>
                          <a:stretch>
                            <a:fillRect/>
                          </a:stretch>
                        </pic:blipFill>
                        <pic:spPr>
                          <a:xfrm>
                            <a:off x="2634995" y="14350"/>
                            <a:ext cx="2415540" cy="2638044"/>
                          </a:xfrm>
                          <a:prstGeom prst="rect">
                            <a:avLst/>
                          </a:prstGeom>
                        </pic:spPr>
                      </pic:pic>
                    </wpg:wgp>
                  </a:graphicData>
                </a:graphic>
              </wp:inline>
            </w:drawing>
          </mc:Choice>
          <mc:Fallback>
            <w:pict>
              <v:group id="Group 50" o:spid="_x0000_s1026" o:spt="203" style="height:209pt;width:397.7pt;" coordsize="5050790,2654300" o:gfxdata="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GZS7&#10;yb0AAACnAQAAGQAAAGRycy9fcmVscy9lMm9Eb2MueG1sLnJlbHO9kMsKwjAQRfeC/xBmb9N2ISKm&#10;bkRwK/oBQzJNo82DJIr+vQFBFAR3LmeGe+5hVuubHdmVYjLeCWiqGhg56ZVxWsDxsJ0tgKWMTuHo&#10;HQm4U4J1N52s9jRiLqE0mJBYobgkYMg5LDlPciCLqfKBXLn0PlrMZYyaB5Rn1MTbup7z+M6A7oPJ&#10;dkpA3KkW2OEeSvNvtu97I2nj5cWSy18quLGluwAxasoCLCmDz2VbnQJp4N8lmv9INC8J/vHe7gF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">
                <o:lock v:ext="edit" aspectratio="f"/>
                <v:shape id="Graphic 51" o:spid="_x0000_s1026" o:spt="100" style="position:absolute;left:2534031;top:0;height:2653030;width:101600;" fillcolor="#000000" filled="t" stroked="f" coordsize="101600,2653030" o:gfxdata="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Yr4A&#10;AADbAAAADwAAAAAAAAABACAAAAAiAAAAZHJzL2Rvd25yZXYueG1sUEsBAhQAFAAAAAgAh07iQDMv&#10;BZ47AAAAOQAAABAAAAAAAAAAAQAgAAAADQEAAGRycy9zaGFwZXhtbC54bWxQSwUGAAAAAAYABgBb&#10;AQAAtwMAAAAA&#10;" path="m101600,0l50800,0,0,0,0,2653030,50800,2653030,101600,2653030,101600,0xe">
                  <v:fill on="t" focussize="0,0"/>
                  <v:stroke on="f"/>
                  <v:imagedata o:title=""/>
                  <o:lock v:ext="edit" aspectratio="f"/>
                  <v:textbox inset="0mm,0mm,0mm,0mm"/>
                </v:shape>
                <v:shape id="Image 52" o:spid="_x0000_s1026" o:spt="75" type="#_x0000_t75" style="position:absolute;left:0;top:635;height:2653283;width:2534412;" filled="f" o:preferrelative="t" stroked="f" coordsize="21600,21600" o:gfxdata="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DFoWvQAA&#10;ANsAAAAPAAAAAAAAAAEAIAAAACIAAABkcnMvZG93bnJldi54bWxQSwECFAAUAAAACACHTuJAMy8F&#10;njsAAAA5AAAAEAAAAAAAAAABACAAAAAMAQAAZHJzL3NoYXBleG1sLnhtbFBLBQYAAAAABgAGAFsB&#10;AAC2AwAAAAA=&#10;">
                  <v:fill on="f" focussize="0,0"/>
                  <v:stroke on="f"/>
                  <v:imagedata r:id="rId16" o:title=""/>
                  <o:lock v:ext="edit" aspectratio="f"/>
                </v:shape>
                <v:shape id="Image 53" o:spid="_x0000_s1026" o:spt="75" type="#_x0000_t75" style="position:absolute;left:2634995;top:14350;height:2638044;width:2415540;" filled="f" o:preferrelative="t" stroked="f" coordsize="21600,21600" o:gfxdata="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kDWa8AAAA&#10;2wAAAA8AAAAAAAAAAQAgAAAAIgAAAGRycy9kb3ducmV2LnhtbFBLAQIUABQAAAAIAIdO4kAzLwWe&#10;OwAAADkAAAAQAAAAAAAAAAEAIAAAAAsBAABkcnMvc2hhcGV4bWwueG1sUEsFBgAAAAAGAAYAWwEA&#10;ALUDAAAAAA==&#10;">
                  <v:fill on="f" focussize="0,0"/>
                  <v:stroke on="f"/>
                  <v:imagedata r:id="rId17" o:title=""/>
                  <o:lock v:ext="edit" aspectratio="f"/>
                </v:shape>
                <w10:wrap type="none"/>
                <w10:anchorlock/>
              </v:group>
            </w:pict>
          </mc:Fallback>
        </mc:AlternateContent>
      </w:r>
    </w:p>
    <w:p>
      <w:pPr>
        <w:pStyle w:val="7"/>
        <w:spacing w:before="1"/>
        <w:rPr>
          <w:sz w:val="8"/>
        </w:rPr>
      </w:pPr>
    </w:p>
    <w:p>
      <w:pPr>
        <w:spacing w:before="75"/>
        <w:ind w:left="3022" w:right="2705" w:firstLine="0"/>
        <w:jc w:val="center"/>
        <w:rPr>
          <w:b/>
          <w:sz w:val="18"/>
        </w:rPr>
      </w:pPr>
      <w:r>
        <w:rPr>
          <w:b/>
          <w:spacing w:val="-2"/>
          <w:sz w:val="18"/>
        </w:rPr>
        <w:t>图10：GUI</w:t>
      </w:r>
      <w:r>
        <w:rPr>
          <w:b/>
          <w:spacing w:val="-4"/>
          <w:sz w:val="18"/>
        </w:rPr>
        <w:t>界面设计</w:t>
      </w:r>
    </w:p>
    <w:p>
      <w:pPr>
        <w:pStyle w:val="7"/>
        <w:rPr>
          <w:b/>
          <w:sz w:val="18"/>
        </w:rPr>
      </w:pPr>
    </w:p>
    <w:p>
      <w:pPr>
        <w:pStyle w:val="7"/>
        <w:rPr>
          <w:b/>
          <w:sz w:val="18"/>
        </w:rPr>
      </w:pPr>
    </w:p>
    <w:p>
      <w:pPr>
        <w:pStyle w:val="7"/>
        <w:spacing w:before="6"/>
        <w:rPr>
          <w:b/>
          <w:sz w:val="17"/>
        </w:rPr>
      </w:pPr>
    </w:p>
    <w:p>
      <w:pPr>
        <w:pStyle w:val="7"/>
        <w:spacing w:line="417" w:lineRule="auto"/>
        <w:ind w:left="218" w:right="212"/>
      </w:pPr>
      <w:r>
        <w:rPr>
          <w:b/>
          <w:spacing w:val="-14"/>
          <w:w w:val="99"/>
        </w:rPr>
        <w:t>亮点三：</w:t>
      </w:r>
      <w:r>
        <w:rPr>
          <w:spacing w:val="-7"/>
          <w:w w:val="99"/>
        </w:rPr>
        <w:t>语音聊天透明加解密：该程序使用</w:t>
      </w:r>
      <w:r>
        <w:rPr>
          <w:spacing w:val="1"/>
          <w:w w:val="99"/>
        </w:rPr>
        <w:t>pya</w:t>
      </w:r>
      <w:r>
        <w:rPr>
          <w:spacing w:val="-2"/>
          <w:w w:val="99"/>
        </w:rPr>
        <w:t>u</w:t>
      </w:r>
      <w:r>
        <w:rPr>
          <w:spacing w:val="1"/>
          <w:w w:val="99"/>
        </w:rPr>
        <w:t>di</w:t>
      </w:r>
      <w:r>
        <w:rPr>
          <w:spacing w:val="-2"/>
          <w:w w:val="99"/>
        </w:rPr>
        <w:t>o</w:t>
      </w:r>
      <w:r>
        <w:rPr>
          <w:spacing w:val="2"/>
          <w:w w:val="99"/>
        </w:rPr>
        <w:t>和</w:t>
      </w:r>
      <w:r>
        <w:rPr>
          <w:spacing w:val="1"/>
          <w:w w:val="99"/>
        </w:rPr>
        <w:t>wav</w:t>
      </w:r>
      <w:r>
        <w:rPr>
          <w:spacing w:val="-2"/>
          <w:w w:val="99"/>
        </w:rPr>
        <w:t>e</w:t>
      </w:r>
      <w:r>
        <w:rPr>
          <w:spacing w:val="-8"/>
          <w:w w:val="99"/>
        </w:rPr>
        <w:t>库来处理音频数据，实现音频输入和输出、</w:t>
      </w:r>
      <w:r>
        <w:rPr>
          <w:spacing w:val="1"/>
          <w:w w:val="99"/>
        </w:rPr>
        <w:t>发送和接收音频数据等功能；用tk</w:t>
      </w:r>
      <w:r>
        <w:rPr>
          <w:spacing w:val="-2"/>
          <w:w w:val="99"/>
        </w:rPr>
        <w:t>i</w:t>
      </w:r>
      <w:r>
        <w:rPr>
          <w:spacing w:val="1"/>
          <w:w w:val="99"/>
        </w:rPr>
        <w:t>nte</w:t>
      </w:r>
      <w:r>
        <w:rPr>
          <w:spacing w:val="-2"/>
          <w:w w:val="99"/>
        </w:rPr>
        <w:t>r</w:t>
      </w:r>
      <w:r>
        <w:rPr>
          <w:spacing w:val="2"/>
          <w:w w:val="99"/>
        </w:rPr>
        <w:t>库来创建</w:t>
      </w:r>
      <w:r>
        <w:rPr>
          <w:spacing w:val="1"/>
          <w:w w:val="99"/>
        </w:rPr>
        <w:t>GUI</w:t>
      </w:r>
      <w:r>
        <w:rPr>
          <w:w w:val="99"/>
        </w:rPr>
        <w:t>界面，实现与其他用户进行通信。首先设置音</w:t>
      </w:r>
      <w:r>
        <w:rPr>
          <w:spacing w:val="-1"/>
          <w:w w:val="99"/>
        </w:rPr>
        <w:t>频参数，让用户通过麦克风录制音频，并保存为文件，然后将其发送给接收方。接收方接收其他用户发送过来的音频之后，将其保存为文件，并播放出来。</w:t>
      </w:r>
    </w:p>
    <w:p>
      <w:pPr>
        <w:pStyle w:val="7"/>
        <w:spacing w:before="8"/>
        <w:rPr>
          <w:sz w:val="12"/>
        </w:rPr>
      </w:pPr>
      <w:r>
        <w:drawing>
          <wp:anchor distT="0" distB="0" distL="0" distR="0" simplePos="0" relativeHeight="251683840" behindDoc="1" locked="0" layoutInCell="1" allowOverlap="1">
            <wp:simplePos x="0" y="0"/>
            <wp:positionH relativeFrom="page">
              <wp:posOffset>1957705</wp:posOffset>
            </wp:positionH>
            <wp:positionV relativeFrom="paragraph">
              <wp:posOffset>118110</wp:posOffset>
            </wp:positionV>
            <wp:extent cx="3661410" cy="258762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8" cstate="print"/>
                    <a:stretch>
                      <a:fillRect/>
                    </a:stretch>
                  </pic:blipFill>
                  <pic:spPr>
                    <a:xfrm>
                      <a:off x="0" y="0"/>
                      <a:ext cx="3661498" cy="2587561"/>
                    </a:xfrm>
                    <a:prstGeom prst="rect">
                      <a:avLst/>
                    </a:prstGeom>
                  </pic:spPr>
                </pic:pic>
              </a:graphicData>
            </a:graphic>
          </wp:anchor>
        </w:drawing>
      </w:r>
    </w:p>
    <w:p>
      <w:pPr>
        <w:pStyle w:val="7"/>
        <w:spacing w:before="4"/>
        <w:rPr>
          <w:sz w:val="28"/>
        </w:rPr>
      </w:pPr>
    </w:p>
    <w:p>
      <w:pPr>
        <w:spacing w:before="75"/>
        <w:ind w:left="3025" w:right="2705" w:firstLine="0"/>
        <w:jc w:val="center"/>
        <w:rPr>
          <w:b/>
          <w:sz w:val="18"/>
        </w:rPr>
      </w:pPr>
      <w:r>
        <w:rPr>
          <w:b/>
          <w:spacing w:val="-2"/>
          <w:sz w:val="18"/>
        </w:rPr>
        <w:t>图9</w:t>
      </w:r>
      <w:r>
        <w:rPr>
          <w:b/>
          <w:spacing w:val="-3"/>
          <w:sz w:val="18"/>
        </w:rPr>
        <w:t>：语音聊天透明加解密</w:t>
      </w:r>
    </w:p>
    <w:p>
      <w:pPr>
        <w:spacing w:after="0"/>
        <w:jc w:val="center"/>
        <w:rPr>
          <w:sz w:val="18"/>
        </w:rPr>
        <w:sectPr>
          <w:pgSz w:w="11910" w:h="16840"/>
          <w:pgMar w:top="1520" w:right="1100" w:bottom="280" w:left="1200" w:header="720" w:footer="720" w:gutter="0"/>
          <w:cols w:space="720" w:num="1"/>
        </w:sectPr>
      </w:pPr>
    </w:p>
    <w:p>
      <w:pPr>
        <w:pStyle w:val="2"/>
        <w:spacing w:before="43"/>
      </w:pPr>
      <w:bookmarkStart w:id="26" w:name="五、设计成果："/>
      <w:bookmarkEnd w:id="26"/>
      <w:bookmarkStart w:id="27" w:name="_bookmark13"/>
      <w:bookmarkEnd w:id="27"/>
      <w:r>
        <w:rPr>
          <w:spacing w:val="-4"/>
        </w:rPr>
        <w:t>五、设计成果：</w:t>
      </w:r>
    </w:p>
    <w:p>
      <w:pPr>
        <w:pStyle w:val="7"/>
        <w:spacing w:before="217" w:line="417" w:lineRule="auto"/>
        <w:ind w:left="218" w:right="316" w:firstLine="420"/>
        <w:jc w:val="both"/>
      </w:pPr>
      <w:r>
        <w:rPr>
          <w:spacing w:val="-2"/>
        </w:rPr>
        <w:t>实现了实验要求的全部基本功能，利用C/S和P2P的混合架构实现即时通讯，采用对称密码、非对称密码、信息隐藏等实现消息的秘密传输。并在实现基本功能的基础上实现了额外功能，如语音聊天、用户管理系统等。</w:t>
      </w:r>
    </w:p>
    <w:p>
      <w:pPr>
        <w:pStyle w:val="14"/>
        <w:numPr>
          <w:ilvl w:val="0"/>
          <w:numId w:val="14"/>
        </w:numPr>
        <w:tabs>
          <w:tab w:val="left" w:pos="577"/>
        </w:tabs>
        <w:spacing w:before="0" w:after="0" w:line="289" w:lineRule="exact"/>
        <w:ind w:left="577" w:right="0" w:hanging="359"/>
        <w:jc w:val="both"/>
        <w:rPr>
          <w:b/>
          <w:sz w:val="24"/>
        </w:rPr>
      </w:pPr>
      <w:r>
        <w:rPr>
          <w:b/>
          <w:spacing w:val="-3"/>
          <w:sz w:val="24"/>
        </w:rPr>
        <w:t>用户注册，密码限制</w:t>
      </w:r>
    </w:p>
    <w:p>
      <w:pPr>
        <w:pStyle w:val="7"/>
        <w:spacing w:before="5"/>
        <w:rPr>
          <w:b/>
          <w:sz w:val="12"/>
        </w:rPr>
      </w:pPr>
      <w:r>
        <w:drawing>
          <wp:anchor distT="0" distB="0" distL="0" distR="0" simplePos="0" relativeHeight="251683840" behindDoc="1" locked="0" layoutInCell="1" allowOverlap="1">
            <wp:simplePos x="0" y="0"/>
            <wp:positionH relativeFrom="page">
              <wp:posOffset>900430</wp:posOffset>
            </wp:positionH>
            <wp:positionV relativeFrom="paragraph">
              <wp:posOffset>116205</wp:posOffset>
            </wp:positionV>
            <wp:extent cx="5361305" cy="3264535"/>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9" cstate="print"/>
                    <a:stretch>
                      <a:fillRect/>
                    </a:stretch>
                  </pic:blipFill>
                  <pic:spPr>
                    <a:xfrm>
                      <a:off x="0" y="0"/>
                      <a:ext cx="5361386" cy="3264789"/>
                    </a:xfrm>
                    <a:prstGeom prst="rect">
                      <a:avLst/>
                    </a:prstGeom>
                  </pic:spPr>
                </pic:pic>
              </a:graphicData>
            </a:graphic>
          </wp:anchor>
        </w:drawing>
      </w:r>
    </w:p>
    <w:p>
      <w:pPr>
        <w:pStyle w:val="7"/>
        <w:rPr>
          <w:b/>
          <w:sz w:val="24"/>
        </w:rPr>
      </w:pPr>
    </w:p>
    <w:p>
      <w:pPr>
        <w:pStyle w:val="7"/>
        <w:spacing w:before="5"/>
        <w:rPr>
          <w:b/>
          <w:sz w:val="23"/>
        </w:rPr>
      </w:pPr>
    </w:p>
    <w:p>
      <w:pPr>
        <w:pStyle w:val="14"/>
        <w:numPr>
          <w:ilvl w:val="0"/>
          <w:numId w:val="14"/>
        </w:numPr>
        <w:tabs>
          <w:tab w:val="left" w:pos="577"/>
        </w:tabs>
        <w:spacing w:before="0" w:after="0" w:line="240" w:lineRule="auto"/>
        <w:ind w:left="577" w:right="0" w:hanging="359"/>
        <w:jc w:val="both"/>
        <w:rPr>
          <w:b/>
          <w:sz w:val="24"/>
        </w:rPr>
      </w:pPr>
      <w:r>
        <w:rPr>
          <w:b/>
          <w:spacing w:val="-7"/>
          <w:sz w:val="24"/>
        </w:rPr>
        <w:t>登录</w:t>
      </w:r>
    </w:p>
    <w:p>
      <w:pPr>
        <w:pStyle w:val="7"/>
        <w:spacing w:before="5"/>
        <w:rPr>
          <w:b/>
          <w:sz w:val="10"/>
        </w:rPr>
      </w:pPr>
      <w:r>
        <w:drawing>
          <wp:anchor distT="0" distB="0" distL="0" distR="0" simplePos="0" relativeHeight="251684864" behindDoc="1" locked="0" layoutInCell="1" allowOverlap="1">
            <wp:simplePos x="0" y="0"/>
            <wp:positionH relativeFrom="page">
              <wp:posOffset>900430</wp:posOffset>
            </wp:positionH>
            <wp:positionV relativeFrom="paragraph">
              <wp:posOffset>99695</wp:posOffset>
            </wp:positionV>
            <wp:extent cx="5283835" cy="2069465"/>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0" cstate="print"/>
                    <a:stretch>
                      <a:fillRect/>
                    </a:stretch>
                  </pic:blipFill>
                  <pic:spPr>
                    <a:xfrm>
                      <a:off x="0" y="0"/>
                      <a:ext cx="5284094" cy="2069401"/>
                    </a:xfrm>
                    <a:prstGeom prst="rect">
                      <a:avLst/>
                    </a:prstGeom>
                  </pic:spPr>
                </pic:pic>
              </a:graphicData>
            </a:graphic>
          </wp:anchor>
        </w:drawing>
      </w:r>
    </w:p>
    <w:p>
      <w:pPr>
        <w:spacing w:after="0"/>
        <w:rPr>
          <w:sz w:val="10"/>
        </w:rPr>
        <w:sectPr>
          <w:pgSz w:w="11910" w:h="16840"/>
          <w:pgMar w:top="1500" w:right="1100" w:bottom="280" w:left="1200" w:header="720" w:footer="720" w:gutter="0"/>
          <w:cols w:space="720" w:num="1"/>
        </w:sectPr>
      </w:pPr>
    </w:p>
    <w:p>
      <w:pPr>
        <w:pStyle w:val="14"/>
        <w:numPr>
          <w:ilvl w:val="0"/>
          <w:numId w:val="14"/>
        </w:numPr>
        <w:tabs>
          <w:tab w:val="left" w:pos="577"/>
        </w:tabs>
        <w:spacing w:before="42" w:after="0" w:line="240" w:lineRule="auto"/>
        <w:ind w:left="577" w:right="0" w:hanging="359"/>
        <w:jc w:val="left"/>
        <w:rPr>
          <w:b/>
          <w:sz w:val="24"/>
        </w:rPr>
      </w:pPr>
      <w:r>
        <w:rPr>
          <w:b/>
          <w:spacing w:val="-4"/>
          <w:sz w:val="24"/>
        </w:rPr>
        <w:t>添加删除好友</w:t>
      </w:r>
    </w:p>
    <w:p>
      <w:pPr>
        <w:pStyle w:val="7"/>
        <w:spacing w:before="1"/>
        <w:rPr>
          <w:b/>
          <w:sz w:val="15"/>
        </w:rPr>
      </w:pPr>
      <w:r>
        <w:drawing>
          <wp:anchor distT="0" distB="0" distL="0" distR="0" simplePos="0" relativeHeight="251684864" behindDoc="1" locked="0" layoutInCell="1" allowOverlap="1">
            <wp:simplePos x="0" y="0"/>
            <wp:positionH relativeFrom="page">
              <wp:posOffset>1267460</wp:posOffset>
            </wp:positionH>
            <wp:positionV relativeFrom="paragraph">
              <wp:posOffset>137795</wp:posOffset>
            </wp:positionV>
            <wp:extent cx="5059045" cy="3814445"/>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stretch>
                      <a:fillRect/>
                    </a:stretch>
                  </pic:blipFill>
                  <pic:spPr>
                    <a:xfrm>
                      <a:off x="0" y="0"/>
                      <a:ext cx="5059240" cy="3814762"/>
                    </a:xfrm>
                    <a:prstGeom prst="rect">
                      <a:avLst/>
                    </a:prstGeom>
                  </pic:spPr>
                </pic:pic>
              </a:graphicData>
            </a:graphic>
          </wp:anchor>
        </w:drawing>
      </w:r>
    </w:p>
    <w:p>
      <w:pPr>
        <w:pStyle w:val="7"/>
        <w:spacing w:before="11"/>
        <w:rPr>
          <w:b/>
          <w:sz w:val="10"/>
        </w:rPr>
      </w:pPr>
    </w:p>
    <w:p>
      <w:pPr>
        <w:spacing w:before="75"/>
        <w:ind w:left="0" w:right="97" w:firstLine="0"/>
        <w:jc w:val="center"/>
        <w:rPr>
          <w:b/>
          <w:sz w:val="18"/>
        </w:rPr>
      </w:pPr>
      <w:r>
        <w:rPr>
          <w:b/>
          <w:spacing w:val="-4"/>
          <w:sz w:val="18"/>
        </w:rPr>
        <w:t>添加好友</w:t>
      </w:r>
    </w:p>
    <w:p>
      <w:pPr>
        <w:pStyle w:val="7"/>
        <w:spacing w:before="6"/>
        <w:rPr>
          <w:b/>
          <w:sz w:val="14"/>
        </w:rPr>
      </w:pPr>
      <w:r>
        <w:drawing>
          <wp:anchor distT="0" distB="0" distL="0" distR="0" simplePos="0" relativeHeight="251685888" behindDoc="1" locked="0" layoutInCell="1" allowOverlap="1">
            <wp:simplePos x="0" y="0"/>
            <wp:positionH relativeFrom="page">
              <wp:posOffset>1343660</wp:posOffset>
            </wp:positionH>
            <wp:positionV relativeFrom="paragraph">
              <wp:posOffset>133350</wp:posOffset>
            </wp:positionV>
            <wp:extent cx="4849495" cy="2447925"/>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2" cstate="print"/>
                    <a:stretch>
                      <a:fillRect/>
                    </a:stretch>
                  </pic:blipFill>
                  <pic:spPr>
                    <a:xfrm>
                      <a:off x="0" y="0"/>
                      <a:ext cx="4849210" cy="2448115"/>
                    </a:xfrm>
                    <a:prstGeom prst="rect">
                      <a:avLst/>
                    </a:prstGeom>
                  </pic:spPr>
                </pic:pic>
              </a:graphicData>
            </a:graphic>
          </wp:anchor>
        </w:drawing>
      </w:r>
    </w:p>
    <w:p>
      <w:pPr>
        <w:pStyle w:val="7"/>
        <w:spacing w:before="10"/>
        <w:rPr>
          <w:b/>
          <w:sz w:val="17"/>
        </w:rPr>
      </w:pPr>
    </w:p>
    <w:p>
      <w:pPr>
        <w:spacing w:before="0"/>
        <w:ind w:left="0" w:right="97" w:firstLine="0"/>
        <w:jc w:val="center"/>
        <w:rPr>
          <w:b/>
          <w:sz w:val="18"/>
        </w:rPr>
      </w:pPr>
      <w:r>
        <w:rPr>
          <w:b/>
          <w:spacing w:val="-4"/>
          <w:sz w:val="18"/>
        </w:rPr>
        <w:t>删除好友</w:t>
      </w:r>
    </w:p>
    <w:p>
      <w:pPr>
        <w:spacing w:after="0"/>
        <w:jc w:val="center"/>
        <w:rPr>
          <w:sz w:val="18"/>
        </w:rPr>
        <w:sectPr>
          <w:pgSz w:w="11910" w:h="16840"/>
          <w:pgMar w:top="1460" w:right="1100" w:bottom="280" w:left="1200" w:header="720" w:footer="720" w:gutter="0"/>
          <w:cols w:space="720" w:num="1"/>
        </w:sectPr>
      </w:pPr>
    </w:p>
    <w:p>
      <w:pPr>
        <w:pStyle w:val="14"/>
        <w:numPr>
          <w:ilvl w:val="0"/>
          <w:numId w:val="14"/>
        </w:numPr>
        <w:tabs>
          <w:tab w:val="left" w:pos="577"/>
        </w:tabs>
        <w:spacing w:before="42" w:after="0" w:line="240" w:lineRule="auto"/>
        <w:ind w:left="577" w:right="0" w:hanging="359"/>
        <w:jc w:val="left"/>
        <w:rPr>
          <w:b/>
          <w:sz w:val="24"/>
        </w:rPr>
      </w:pPr>
      <w:r>
        <w:rPr>
          <w:b/>
          <w:spacing w:val="-4"/>
          <w:sz w:val="24"/>
        </w:rPr>
        <w:t>个人信息界面</w:t>
      </w: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rPr>
          <w:b/>
          <w:sz w:val="24"/>
        </w:rPr>
      </w:pPr>
    </w:p>
    <w:p>
      <w:pPr>
        <w:pStyle w:val="7"/>
        <w:spacing w:before="9"/>
        <w:rPr>
          <w:b/>
          <w:sz w:val="31"/>
        </w:rPr>
      </w:pPr>
    </w:p>
    <w:p>
      <w:pPr>
        <w:pStyle w:val="14"/>
        <w:numPr>
          <w:ilvl w:val="0"/>
          <w:numId w:val="14"/>
        </w:numPr>
        <w:tabs>
          <w:tab w:val="left" w:pos="577"/>
        </w:tabs>
        <w:spacing w:before="0" w:after="0" w:line="364" w:lineRule="auto"/>
        <w:ind w:left="218" w:right="605" w:firstLine="0"/>
        <w:jc w:val="left"/>
        <w:rPr>
          <w:sz w:val="24"/>
        </w:rPr>
      </w:pPr>
      <w:r>
        <w:rPr>
          <w:b/>
          <w:spacing w:val="-6"/>
          <w:sz w:val="24"/>
        </w:rPr>
        <w:t>通讯</w:t>
      </w:r>
      <w:r>
        <w:rPr>
          <w:b/>
          <w:spacing w:val="80"/>
          <w:sz w:val="24"/>
        </w:rPr>
        <w:t xml:space="preserve"> </w:t>
      </w:r>
      <w:r>
        <w:rPr>
          <w:spacing w:val="-2"/>
          <w:sz w:val="24"/>
        </w:rPr>
        <w:t>发送文字：</w:t>
      </w:r>
    </w:p>
    <w:p>
      <w:pPr>
        <w:spacing w:before="0" w:line="240" w:lineRule="auto"/>
        <w:rPr>
          <w:sz w:val="20"/>
        </w:rPr>
      </w:pPr>
      <w:r>
        <w:br w:type="column"/>
      </w:r>
    </w:p>
    <w:p>
      <w:pPr>
        <w:pStyle w:val="7"/>
        <w:spacing w:before="10"/>
        <w:rPr>
          <w:sz w:val="15"/>
        </w:rPr>
      </w:pPr>
      <w:r>
        <w:drawing>
          <wp:anchor distT="0" distB="0" distL="0" distR="0" simplePos="0" relativeHeight="251685888" behindDoc="1" locked="0" layoutInCell="1" allowOverlap="1">
            <wp:simplePos x="0" y="0"/>
            <wp:positionH relativeFrom="page">
              <wp:posOffset>2084705</wp:posOffset>
            </wp:positionH>
            <wp:positionV relativeFrom="paragraph">
              <wp:posOffset>143510</wp:posOffset>
            </wp:positionV>
            <wp:extent cx="3389630" cy="369760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7" cstate="print"/>
                    <a:stretch>
                      <a:fillRect/>
                    </a:stretch>
                  </pic:blipFill>
                  <pic:spPr>
                    <a:xfrm>
                      <a:off x="0" y="0"/>
                      <a:ext cx="3389899" cy="3697795"/>
                    </a:xfrm>
                    <a:prstGeom prst="rect">
                      <a:avLst/>
                    </a:prstGeom>
                  </pic:spPr>
                </pic:pic>
              </a:graphicData>
            </a:graphic>
          </wp:anchor>
        </w:drawing>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8"/>
      </w:pPr>
      <w:r>
        <w:drawing>
          <wp:anchor distT="0" distB="0" distL="0" distR="0" simplePos="0" relativeHeight="251686912" behindDoc="1" locked="0" layoutInCell="1" allowOverlap="1">
            <wp:simplePos x="0" y="0"/>
            <wp:positionH relativeFrom="page">
              <wp:posOffset>2092325</wp:posOffset>
            </wp:positionH>
            <wp:positionV relativeFrom="paragraph">
              <wp:posOffset>191135</wp:posOffset>
            </wp:positionV>
            <wp:extent cx="3397885" cy="143446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3" cstate="print"/>
                    <a:stretch>
                      <a:fillRect/>
                    </a:stretch>
                  </pic:blipFill>
                  <pic:spPr>
                    <a:xfrm>
                      <a:off x="0" y="0"/>
                      <a:ext cx="3397998" cy="1434369"/>
                    </a:xfrm>
                    <a:prstGeom prst="rect">
                      <a:avLst/>
                    </a:prstGeom>
                  </pic:spPr>
                </pic:pic>
              </a:graphicData>
            </a:graphic>
          </wp:anchor>
        </w:drawing>
      </w:r>
    </w:p>
    <w:p>
      <w:pPr>
        <w:pStyle w:val="7"/>
        <w:spacing w:before="10"/>
        <w:rPr>
          <w:sz w:val="17"/>
        </w:rPr>
      </w:pPr>
    </w:p>
    <w:p>
      <w:pPr>
        <w:spacing w:before="0"/>
        <w:ind w:left="2415" w:right="0" w:firstLine="0"/>
        <w:jc w:val="left"/>
        <w:rPr>
          <w:b/>
          <w:sz w:val="18"/>
        </w:rPr>
      </w:pPr>
      <w:r>
        <w:rPr>
          <w:b/>
          <w:spacing w:val="-5"/>
          <w:sz w:val="18"/>
        </w:rPr>
        <w:t>发送方</w:t>
      </w:r>
    </w:p>
    <w:p>
      <w:pPr>
        <w:pStyle w:val="7"/>
        <w:spacing w:before="2"/>
        <w:rPr>
          <w:b/>
          <w:sz w:val="17"/>
        </w:rPr>
      </w:pPr>
      <w:r>
        <w:drawing>
          <wp:anchor distT="0" distB="0" distL="0" distR="0" simplePos="0" relativeHeight="251686912" behindDoc="1" locked="0" layoutInCell="1" allowOverlap="1">
            <wp:simplePos x="0" y="0"/>
            <wp:positionH relativeFrom="page">
              <wp:posOffset>2092325</wp:posOffset>
            </wp:positionH>
            <wp:positionV relativeFrom="paragraph">
              <wp:posOffset>154940</wp:posOffset>
            </wp:positionV>
            <wp:extent cx="3354705" cy="1419225"/>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4" cstate="print"/>
                    <a:stretch>
                      <a:fillRect/>
                    </a:stretch>
                  </pic:blipFill>
                  <pic:spPr>
                    <a:xfrm>
                      <a:off x="0" y="0"/>
                      <a:ext cx="3354494" cy="1419034"/>
                    </a:xfrm>
                    <a:prstGeom prst="rect">
                      <a:avLst/>
                    </a:prstGeom>
                  </pic:spPr>
                </pic:pic>
              </a:graphicData>
            </a:graphic>
          </wp:anchor>
        </w:drawing>
      </w:r>
    </w:p>
    <w:p>
      <w:pPr>
        <w:pStyle w:val="7"/>
        <w:spacing w:before="11"/>
        <w:rPr>
          <w:b/>
          <w:sz w:val="19"/>
        </w:rPr>
      </w:pPr>
    </w:p>
    <w:p>
      <w:pPr>
        <w:spacing w:before="0"/>
        <w:ind w:left="2415" w:right="0" w:firstLine="0"/>
        <w:jc w:val="left"/>
        <w:rPr>
          <w:b/>
          <w:sz w:val="18"/>
        </w:rPr>
      </w:pPr>
      <w:r>
        <w:rPr>
          <w:b/>
          <w:spacing w:val="-5"/>
          <w:sz w:val="18"/>
        </w:rPr>
        <w:t>接收方</w:t>
      </w:r>
    </w:p>
    <w:p>
      <w:pPr>
        <w:spacing w:after="0"/>
        <w:jc w:val="left"/>
        <w:rPr>
          <w:sz w:val="18"/>
        </w:rPr>
        <w:sectPr>
          <w:pgSz w:w="11910" w:h="16840"/>
          <w:pgMar w:top="1460" w:right="1100" w:bottom="280" w:left="1200" w:header="720" w:footer="720" w:gutter="0"/>
          <w:cols w:equalWidth="0" w:num="2">
            <w:col w:w="2026" w:space="40"/>
            <w:col w:w="7544"/>
          </w:cols>
        </w:sectPr>
      </w:pPr>
    </w:p>
    <w:p>
      <w:pPr>
        <w:spacing w:before="42"/>
        <w:ind w:left="218" w:right="0" w:firstLine="0"/>
        <w:jc w:val="left"/>
        <w:rPr>
          <w:sz w:val="24"/>
        </w:rPr>
      </w:pPr>
      <w:r>
        <w:rPr>
          <w:spacing w:val="-2"/>
          <w:sz w:val="24"/>
        </w:rPr>
        <w:t>发送图片：</w:t>
      </w:r>
    </w:p>
    <w:p>
      <w:pPr>
        <w:spacing w:before="0" w:line="240" w:lineRule="auto"/>
        <w:rPr>
          <w:sz w:val="20"/>
        </w:rPr>
      </w:pPr>
      <w:r>
        <w:br w:type="column"/>
      </w:r>
    </w:p>
    <w:p>
      <w:pPr>
        <w:pStyle w:val="7"/>
        <w:spacing w:before="12"/>
      </w:pPr>
      <w:r>
        <w:drawing>
          <wp:anchor distT="0" distB="0" distL="0" distR="0" simplePos="0" relativeHeight="251687936" behindDoc="1" locked="0" layoutInCell="1" allowOverlap="1">
            <wp:simplePos x="0" y="0"/>
            <wp:positionH relativeFrom="page">
              <wp:posOffset>2026920</wp:posOffset>
            </wp:positionH>
            <wp:positionV relativeFrom="paragraph">
              <wp:posOffset>193675</wp:posOffset>
            </wp:positionV>
            <wp:extent cx="3484245" cy="318135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5" cstate="print"/>
                    <a:stretch>
                      <a:fillRect/>
                    </a:stretch>
                  </pic:blipFill>
                  <pic:spPr>
                    <a:xfrm>
                      <a:off x="0" y="0"/>
                      <a:ext cx="3484544" cy="3181540"/>
                    </a:xfrm>
                    <a:prstGeom prst="rect">
                      <a:avLst/>
                    </a:prstGeom>
                  </pic:spPr>
                </pic:pic>
              </a:graphicData>
            </a:graphic>
          </wp:anchor>
        </w:drawing>
      </w:r>
    </w:p>
    <w:p>
      <w:pPr>
        <w:pStyle w:val="7"/>
        <w:spacing w:before="11"/>
      </w:pPr>
    </w:p>
    <w:p>
      <w:pPr>
        <w:spacing w:before="0"/>
        <w:ind w:left="2699" w:right="4572" w:firstLine="0"/>
        <w:jc w:val="center"/>
        <w:rPr>
          <w:b/>
          <w:sz w:val="18"/>
        </w:rPr>
      </w:pPr>
      <w:r>
        <w:rPr>
          <w:b/>
          <w:spacing w:val="-5"/>
          <w:sz w:val="18"/>
        </w:rPr>
        <w:t>发送方</w:t>
      </w:r>
    </w:p>
    <w:p>
      <w:pPr>
        <w:spacing w:after="0"/>
        <w:jc w:val="center"/>
        <w:rPr>
          <w:sz w:val="18"/>
        </w:rPr>
        <w:sectPr>
          <w:pgSz w:w="11910" w:h="16840"/>
          <w:pgMar w:top="1460" w:right="1100" w:bottom="280" w:left="1200" w:header="720" w:footer="720" w:gutter="0"/>
          <w:cols w:equalWidth="0" w:num="2">
            <w:col w:w="1459" w:space="315"/>
            <w:col w:w="7836"/>
          </w:cols>
        </w:sectPr>
      </w:pPr>
    </w:p>
    <w:p>
      <w:pPr>
        <w:pStyle w:val="7"/>
        <w:spacing w:before="6"/>
        <w:rPr>
          <w:b/>
          <w:sz w:val="20"/>
        </w:rPr>
      </w:pPr>
    </w:p>
    <w:p>
      <w:pPr>
        <w:pStyle w:val="7"/>
        <w:ind w:left="218"/>
        <w:rPr>
          <w:sz w:val="20"/>
        </w:rPr>
      </w:pPr>
      <w:r>
        <w:rPr>
          <w:sz w:val="20"/>
        </w:rPr>
        <w:drawing>
          <wp:inline distT="0" distB="0" distL="0" distR="0">
            <wp:extent cx="5711190" cy="1791970"/>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6" cstate="print"/>
                    <a:stretch>
                      <a:fillRect/>
                    </a:stretch>
                  </pic:blipFill>
                  <pic:spPr>
                    <a:xfrm>
                      <a:off x="0" y="0"/>
                      <a:ext cx="5711595" cy="1792224"/>
                    </a:xfrm>
                    <a:prstGeom prst="rect">
                      <a:avLst/>
                    </a:prstGeom>
                  </pic:spPr>
                </pic:pic>
              </a:graphicData>
            </a:graphic>
          </wp:inline>
        </w:drawing>
      </w:r>
    </w:p>
    <w:p>
      <w:pPr>
        <w:pStyle w:val="7"/>
        <w:spacing w:before="4"/>
        <w:rPr>
          <w:b/>
          <w:sz w:val="15"/>
        </w:rPr>
      </w:pPr>
    </w:p>
    <w:p>
      <w:pPr>
        <w:spacing w:before="75"/>
        <w:ind w:left="0" w:right="100" w:firstLine="0"/>
        <w:jc w:val="center"/>
        <w:rPr>
          <w:b/>
          <w:sz w:val="18"/>
        </w:rPr>
      </w:pPr>
      <w:r>
        <w:rPr>
          <w:b/>
          <w:spacing w:val="-5"/>
          <w:sz w:val="18"/>
        </w:rPr>
        <w:t>接收方</w:t>
      </w:r>
    </w:p>
    <w:p>
      <w:pPr>
        <w:pStyle w:val="7"/>
        <w:spacing w:before="5"/>
        <w:rPr>
          <w:b/>
          <w:sz w:val="10"/>
        </w:rPr>
      </w:pPr>
    </w:p>
    <w:p>
      <w:pPr>
        <w:spacing w:after="0"/>
        <w:rPr>
          <w:sz w:val="10"/>
        </w:rPr>
        <w:sectPr>
          <w:type w:val="continuous"/>
          <w:pgSz w:w="11910" w:h="16840"/>
          <w:pgMar w:top="1480" w:right="1100" w:bottom="280" w:left="1200" w:header="720" w:footer="720" w:gutter="0"/>
          <w:cols w:space="720" w:num="1"/>
        </w:sectPr>
      </w:pPr>
    </w:p>
    <w:p>
      <w:pPr>
        <w:spacing w:before="66"/>
        <w:ind w:left="218" w:right="0" w:firstLine="0"/>
        <w:jc w:val="left"/>
        <w:rPr>
          <w:sz w:val="24"/>
        </w:rPr>
      </w:pPr>
      <w:r>
        <w:rPr>
          <w:spacing w:val="-2"/>
          <w:sz w:val="24"/>
        </w:rPr>
        <w:t>发送语音：</w:t>
      </w:r>
    </w:p>
    <w:p>
      <w:pPr>
        <w:spacing w:before="0" w:line="240" w:lineRule="auto"/>
        <w:rPr>
          <w:sz w:val="20"/>
        </w:rPr>
      </w:pPr>
      <w:r>
        <w:br w:type="column"/>
      </w:r>
    </w:p>
    <w:p>
      <w:pPr>
        <w:pStyle w:val="7"/>
        <w:rPr>
          <w:sz w:val="15"/>
        </w:rPr>
      </w:pPr>
      <w:r>
        <w:drawing>
          <wp:anchor distT="0" distB="0" distL="0" distR="0" simplePos="0" relativeHeight="251687936" behindDoc="1" locked="0" layoutInCell="1" allowOverlap="1">
            <wp:simplePos x="0" y="0"/>
            <wp:positionH relativeFrom="page">
              <wp:posOffset>1972945</wp:posOffset>
            </wp:positionH>
            <wp:positionV relativeFrom="paragraph">
              <wp:posOffset>137795</wp:posOffset>
            </wp:positionV>
            <wp:extent cx="3622040" cy="1367155"/>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7" cstate="print"/>
                    <a:stretch>
                      <a:fillRect/>
                    </a:stretch>
                  </pic:blipFill>
                  <pic:spPr>
                    <a:xfrm>
                      <a:off x="0" y="0"/>
                      <a:ext cx="3621730" cy="1367123"/>
                    </a:xfrm>
                    <a:prstGeom prst="rect">
                      <a:avLst/>
                    </a:prstGeom>
                  </pic:spPr>
                </pic:pic>
              </a:graphicData>
            </a:graphic>
          </wp:anchor>
        </w:drawing>
      </w:r>
    </w:p>
    <w:p>
      <w:pPr>
        <w:spacing w:before="130"/>
        <w:ind w:left="2522" w:right="0" w:firstLine="0"/>
        <w:jc w:val="left"/>
        <w:rPr>
          <w:b/>
          <w:sz w:val="18"/>
        </w:rPr>
      </w:pPr>
      <w:r>
        <w:rPr>
          <w:b/>
          <w:spacing w:val="-4"/>
          <w:sz w:val="18"/>
        </w:rPr>
        <w:t>录音成功发送</w:t>
      </w:r>
    </w:p>
    <w:p>
      <w:pPr>
        <w:spacing w:after="0"/>
        <w:jc w:val="left"/>
        <w:rPr>
          <w:sz w:val="18"/>
        </w:rPr>
        <w:sectPr>
          <w:type w:val="continuous"/>
          <w:pgSz w:w="11910" w:h="16840"/>
          <w:pgMar w:top="1480" w:right="1100" w:bottom="280" w:left="1200" w:header="720" w:footer="720" w:gutter="0"/>
          <w:cols w:equalWidth="0" w:num="2">
            <w:col w:w="1459" w:space="231"/>
            <w:col w:w="7920"/>
          </w:cols>
        </w:sectPr>
      </w:pPr>
    </w:p>
    <w:p>
      <w:pPr>
        <w:pStyle w:val="7"/>
        <w:spacing w:before="4"/>
        <w:rPr>
          <w:b/>
          <w:sz w:val="20"/>
        </w:rPr>
      </w:pPr>
    </w:p>
    <w:p>
      <w:pPr>
        <w:pStyle w:val="7"/>
        <w:ind w:left="1178"/>
        <w:rPr>
          <w:sz w:val="20"/>
        </w:rPr>
      </w:pPr>
      <w:r>
        <w:rPr>
          <w:sz w:val="20"/>
        </w:rPr>
        <w:drawing>
          <wp:inline distT="0" distB="0" distL="0" distR="0">
            <wp:extent cx="4536440" cy="214630"/>
            <wp:effectExtent l="0" t="0" r="0" b="0"/>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8" cstate="print"/>
                    <a:stretch>
                      <a:fillRect/>
                    </a:stretch>
                  </pic:blipFill>
                  <pic:spPr>
                    <a:xfrm>
                      <a:off x="0" y="0"/>
                      <a:ext cx="4536460" cy="214788"/>
                    </a:xfrm>
                    <a:prstGeom prst="rect">
                      <a:avLst/>
                    </a:prstGeom>
                  </pic:spPr>
                </pic:pic>
              </a:graphicData>
            </a:graphic>
          </wp:inline>
        </w:drawing>
      </w:r>
    </w:p>
    <w:p>
      <w:pPr>
        <w:pStyle w:val="7"/>
        <w:spacing w:before="7"/>
        <w:rPr>
          <w:b/>
          <w:sz w:val="14"/>
        </w:rPr>
      </w:pPr>
    </w:p>
    <w:p>
      <w:pPr>
        <w:spacing w:before="75"/>
        <w:ind w:left="0" w:right="97" w:firstLine="0"/>
        <w:jc w:val="center"/>
        <w:rPr>
          <w:b/>
          <w:sz w:val="18"/>
        </w:rPr>
      </w:pPr>
      <w:r>
        <w:rPr>
          <w:b/>
          <w:spacing w:val="-4"/>
          <w:sz w:val="18"/>
        </w:rPr>
        <w:t>录音成功接收</w:t>
      </w:r>
    </w:p>
    <w:p>
      <w:pPr>
        <w:spacing w:after="0"/>
        <w:jc w:val="center"/>
        <w:rPr>
          <w:sz w:val="18"/>
        </w:rPr>
        <w:sectPr>
          <w:type w:val="continuous"/>
          <w:pgSz w:w="11910" w:h="16840"/>
          <w:pgMar w:top="1480" w:right="1100" w:bottom="280" w:left="1200" w:header="720" w:footer="720" w:gutter="0"/>
          <w:cols w:space="720" w:num="1"/>
        </w:sectPr>
      </w:pPr>
    </w:p>
    <w:p>
      <w:pPr>
        <w:spacing w:before="42"/>
        <w:ind w:left="218" w:right="0" w:firstLine="0"/>
        <w:jc w:val="left"/>
        <w:rPr>
          <w:sz w:val="24"/>
        </w:rPr>
      </w:pPr>
      <w:r>
        <w:rPr>
          <w:spacing w:val="-1"/>
          <w:sz w:val="24"/>
        </w:rPr>
        <w:t>以图片为载体的透明嵌入提取：</w:t>
      </w:r>
    </w:p>
    <w:p>
      <w:pPr>
        <w:pStyle w:val="7"/>
        <w:spacing w:before="5"/>
        <w:rPr>
          <w:sz w:val="10"/>
        </w:rPr>
      </w:pPr>
      <w:r>
        <mc:AlternateContent>
          <mc:Choice Requires="wpg">
            <w:drawing>
              <wp:anchor distT="0" distB="0" distL="0" distR="0" simplePos="0" relativeHeight="251688960" behindDoc="1" locked="0" layoutInCell="1" allowOverlap="1">
                <wp:simplePos x="0" y="0"/>
                <wp:positionH relativeFrom="page">
                  <wp:posOffset>900430</wp:posOffset>
                </wp:positionH>
                <wp:positionV relativeFrom="paragraph">
                  <wp:posOffset>99695</wp:posOffset>
                </wp:positionV>
                <wp:extent cx="5427345" cy="2478405"/>
                <wp:effectExtent l="0" t="0" r="0" b="0"/>
                <wp:wrapTopAndBottom/>
                <wp:docPr id="66" name="Group 66"/>
                <wp:cNvGraphicFramePr/>
                <a:graphic xmlns:a="http://schemas.openxmlformats.org/drawingml/2006/main">
                  <a:graphicData uri="http://schemas.microsoft.com/office/word/2010/wordprocessingGroup">
                    <wpg:wgp>
                      <wpg:cNvGrpSpPr/>
                      <wpg:grpSpPr>
                        <a:xfrm>
                          <a:off x="0" y="0"/>
                          <a:ext cx="5427345" cy="2478405"/>
                          <a:chOff x="0" y="0"/>
                          <a:chExt cx="5427345" cy="2478405"/>
                        </a:xfrm>
                      </wpg:grpSpPr>
                      <pic:pic xmlns:pic="http://schemas.openxmlformats.org/drawingml/2006/picture">
                        <pic:nvPicPr>
                          <pic:cNvPr id="67" name="Image 67"/>
                          <pic:cNvPicPr/>
                        </pic:nvPicPr>
                        <pic:blipFill>
                          <a:blip r:embed="rId29" cstate="print"/>
                          <a:stretch>
                            <a:fillRect/>
                          </a:stretch>
                        </pic:blipFill>
                        <pic:spPr>
                          <a:xfrm>
                            <a:off x="0" y="19811"/>
                            <a:ext cx="2715767" cy="2458211"/>
                          </a:xfrm>
                          <a:prstGeom prst="rect">
                            <a:avLst/>
                          </a:prstGeom>
                        </pic:spPr>
                      </pic:pic>
                      <pic:pic xmlns:pic="http://schemas.openxmlformats.org/drawingml/2006/picture">
                        <pic:nvPicPr>
                          <pic:cNvPr id="68" name="Image 68"/>
                          <pic:cNvPicPr/>
                        </pic:nvPicPr>
                        <pic:blipFill>
                          <a:blip r:embed="rId30" cstate="print"/>
                          <a:stretch>
                            <a:fillRect/>
                          </a:stretch>
                        </pic:blipFill>
                        <pic:spPr>
                          <a:xfrm>
                            <a:off x="2715767" y="0"/>
                            <a:ext cx="2711196" cy="2476500"/>
                          </a:xfrm>
                          <a:prstGeom prst="rect">
                            <a:avLst/>
                          </a:prstGeom>
                        </pic:spPr>
                      </pic:pic>
                    </wpg:wgp>
                  </a:graphicData>
                </a:graphic>
              </wp:anchor>
            </w:drawing>
          </mc:Choice>
          <mc:Fallback>
            <w:pict>
              <v:group id="Group 66" o:spid="_x0000_s1026" o:spt="203" style="position:absolute;left:0pt;margin-left:70.9pt;margin-top:7.85pt;height:195.15pt;width:427.35pt;mso-position-horizontal-relative:page;mso-wrap-distance-bottom:0pt;mso-wrap-distance-top:0pt;z-index:-251627520;mso-width-relative:page;mso-height-relative:page;" coordsize="5427345,2478405" o:gfxdata="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">
                <o:lock v:ext="edit" aspectratio="f"/>
                <v:shape id="Image 67" o:spid="_x0000_s1026" o:spt="75" type="#_x0000_t75" style="position:absolute;left:0;top:19811;height:2458211;width:2715767;" filled="f" o:preferrelative="t" stroked="f" coordsize="21600,21600" o:gfxdata="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pL0b4A&#10;AADbAAAADwAAAAAAAAABACAAAAAiAAAAZHJzL2Rvd25yZXYueG1sUEsBAhQAFAAAAAgAh07iQDMv&#10;BZ47AAAAOQAAABAAAAAAAAAAAQAgAAAADQEAAGRycy9zaGFwZXhtbC54bWxQSwUGAAAAAAYABgBb&#10;AQAAtwMAAAAA&#10;">
                  <v:fill on="f" focussize="0,0"/>
                  <v:stroke on="f"/>
                  <v:imagedata r:id="rId29" o:title=""/>
                  <o:lock v:ext="edit" aspectratio="f"/>
                </v:shape>
                <v:shape id="Image 68" o:spid="_x0000_s1026" o:spt="75" type="#_x0000_t75" style="position:absolute;left:2715767;top:0;height:2476500;width:2711196;" filled="f" o:preferrelative="t" stroked="f" coordsize="21600,21600" o:gfxdata="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6OzNugAAANsA&#10;AAAPAAAAAAAAAAEAIAAAACIAAABkcnMvZG93bnJldi54bWxQSwECFAAUAAAACACHTuJAMy8FnjsA&#10;AAA5AAAAEAAAAAAAAAABACAAAAAJAQAAZHJzL3NoYXBleG1sLnhtbFBLBQYAAAAABgAGAFsBAACz&#10;AwAAAAA=&#10;">
                  <v:fill on="f" focussize="0,0"/>
                  <v:stroke on="f"/>
                  <v:imagedata r:id="rId30" o:title=""/>
                  <o:lock v:ext="edit" aspectratio="f"/>
                </v:shape>
                <w10:wrap type="topAndBottom"/>
              </v:group>
            </w:pict>
          </mc:Fallback>
        </mc:AlternateContent>
      </w:r>
    </w:p>
    <w:p>
      <w:pPr>
        <w:pStyle w:val="7"/>
        <w:spacing w:before="5"/>
        <w:rPr>
          <w:sz w:val="9"/>
        </w:rPr>
      </w:pPr>
    </w:p>
    <w:p>
      <w:pPr>
        <w:spacing w:before="75"/>
        <w:ind w:left="0" w:right="100" w:firstLine="0"/>
        <w:jc w:val="center"/>
        <w:rPr>
          <w:b/>
          <w:sz w:val="18"/>
        </w:rPr>
      </w:pPr>
      <w:r>
        <w:rPr>
          <w:b/>
          <w:spacing w:val="-5"/>
          <w:sz w:val="18"/>
        </w:rPr>
        <w:t>发送方</w:t>
      </w:r>
    </w:p>
    <w:p>
      <w:pPr>
        <w:pStyle w:val="7"/>
        <w:spacing w:before="5"/>
        <w:rPr>
          <w:b/>
          <w:sz w:val="15"/>
        </w:rPr>
      </w:pPr>
      <w:r>
        <mc:AlternateContent>
          <mc:Choice Requires="wpg">
            <w:drawing>
              <wp:anchor distT="0" distB="0" distL="0" distR="0" simplePos="0" relativeHeight="251688960" behindDoc="1" locked="0" layoutInCell="1" allowOverlap="1">
                <wp:simplePos x="0" y="0"/>
                <wp:positionH relativeFrom="page">
                  <wp:posOffset>1686560</wp:posOffset>
                </wp:positionH>
                <wp:positionV relativeFrom="paragraph">
                  <wp:posOffset>140970</wp:posOffset>
                </wp:positionV>
                <wp:extent cx="4186555" cy="3238500"/>
                <wp:effectExtent l="0" t="0" r="0" b="0"/>
                <wp:wrapTopAndBottom/>
                <wp:docPr id="69" name="Group 69"/>
                <wp:cNvGraphicFramePr/>
                <a:graphic xmlns:a="http://schemas.openxmlformats.org/drawingml/2006/main">
                  <a:graphicData uri="http://schemas.microsoft.com/office/word/2010/wordprocessingGroup">
                    <wpg:wgp>
                      <wpg:cNvGrpSpPr/>
                      <wpg:grpSpPr>
                        <a:xfrm>
                          <a:off x="0" y="0"/>
                          <a:ext cx="4186554" cy="3238500"/>
                          <a:chOff x="0" y="0"/>
                          <a:chExt cx="4186554" cy="3238500"/>
                        </a:xfrm>
                      </wpg:grpSpPr>
                      <pic:pic xmlns:pic="http://schemas.openxmlformats.org/drawingml/2006/picture">
                        <pic:nvPicPr>
                          <pic:cNvPr id="70" name="Image 70"/>
                          <pic:cNvPicPr/>
                        </pic:nvPicPr>
                        <pic:blipFill>
                          <a:blip r:embed="rId31" cstate="print"/>
                          <a:stretch>
                            <a:fillRect/>
                          </a:stretch>
                        </pic:blipFill>
                        <pic:spPr>
                          <a:xfrm>
                            <a:off x="0" y="0"/>
                            <a:ext cx="4186428" cy="3238500"/>
                          </a:xfrm>
                          <a:prstGeom prst="rect">
                            <a:avLst/>
                          </a:prstGeom>
                        </pic:spPr>
                      </pic:pic>
                      <wps:wsp>
                        <wps:cNvPr id="71" name="Graphic 71"/>
                        <wps:cNvSpPr/>
                        <wps:spPr>
                          <a:xfrm>
                            <a:off x="245554" y="226885"/>
                            <a:ext cx="294005" cy="2965450"/>
                          </a:xfrm>
                          <a:custGeom>
                            <a:avLst/>
                            <a:gdLst/>
                            <a:ahLst/>
                            <a:cxnLst/>
                            <a:rect l="l" t="t" r="r" b="b"/>
                            <a:pathLst>
                              <a:path w="294005" h="2965450">
                                <a:moveTo>
                                  <a:pt x="294004" y="2965450"/>
                                </a:moveTo>
                                <a:lnTo>
                                  <a:pt x="0" y="2965450"/>
                                </a:lnTo>
                                <a:lnTo>
                                  <a:pt x="0" y="0"/>
                                </a:lnTo>
                                <a:lnTo>
                                  <a:pt x="294004" y="0"/>
                                </a:lnTo>
                                <a:lnTo>
                                  <a:pt x="294004" y="4762"/>
                                </a:lnTo>
                                <a:lnTo>
                                  <a:pt x="9525" y="4762"/>
                                </a:lnTo>
                                <a:lnTo>
                                  <a:pt x="4762" y="9525"/>
                                </a:lnTo>
                                <a:lnTo>
                                  <a:pt x="9525" y="9525"/>
                                </a:lnTo>
                                <a:lnTo>
                                  <a:pt x="9525" y="2955925"/>
                                </a:lnTo>
                                <a:lnTo>
                                  <a:pt x="4762" y="2955925"/>
                                </a:lnTo>
                                <a:lnTo>
                                  <a:pt x="9525" y="2960687"/>
                                </a:lnTo>
                                <a:lnTo>
                                  <a:pt x="294004" y="2960687"/>
                                </a:lnTo>
                                <a:lnTo>
                                  <a:pt x="294004" y="2965450"/>
                                </a:lnTo>
                                <a:close/>
                              </a:path>
                              <a:path w="294005" h="2965450">
                                <a:moveTo>
                                  <a:pt x="9525" y="9525"/>
                                </a:moveTo>
                                <a:lnTo>
                                  <a:pt x="4762" y="9525"/>
                                </a:lnTo>
                                <a:lnTo>
                                  <a:pt x="9525" y="4762"/>
                                </a:lnTo>
                                <a:lnTo>
                                  <a:pt x="9525" y="9525"/>
                                </a:lnTo>
                                <a:close/>
                              </a:path>
                              <a:path w="294005" h="2965450">
                                <a:moveTo>
                                  <a:pt x="284479" y="9525"/>
                                </a:moveTo>
                                <a:lnTo>
                                  <a:pt x="9525" y="9525"/>
                                </a:lnTo>
                                <a:lnTo>
                                  <a:pt x="9525" y="4762"/>
                                </a:lnTo>
                                <a:lnTo>
                                  <a:pt x="284479" y="4762"/>
                                </a:lnTo>
                                <a:lnTo>
                                  <a:pt x="284479" y="9525"/>
                                </a:lnTo>
                                <a:close/>
                              </a:path>
                              <a:path w="294005" h="2965450">
                                <a:moveTo>
                                  <a:pt x="284479" y="2960687"/>
                                </a:moveTo>
                                <a:lnTo>
                                  <a:pt x="284479" y="4762"/>
                                </a:lnTo>
                                <a:lnTo>
                                  <a:pt x="289242" y="9525"/>
                                </a:lnTo>
                                <a:lnTo>
                                  <a:pt x="294004" y="9525"/>
                                </a:lnTo>
                                <a:lnTo>
                                  <a:pt x="294004" y="2955925"/>
                                </a:lnTo>
                                <a:lnTo>
                                  <a:pt x="289242" y="2955925"/>
                                </a:lnTo>
                                <a:lnTo>
                                  <a:pt x="284479" y="2960687"/>
                                </a:lnTo>
                                <a:close/>
                              </a:path>
                              <a:path w="294005" h="2965450">
                                <a:moveTo>
                                  <a:pt x="294004" y="9525"/>
                                </a:moveTo>
                                <a:lnTo>
                                  <a:pt x="289242" y="9525"/>
                                </a:lnTo>
                                <a:lnTo>
                                  <a:pt x="284479" y="4762"/>
                                </a:lnTo>
                                <a:lnTo>
                                  <a:pt x="294004" y="4762"/>
                                </a:lnTo>
                                <a:lnTo>
                                  <a:pt x="294004" y="9525"/>
                                </a:lnTo>
                                <a:close/>
                              </a:path>
                              <a:path w="294005" h="2965450">
                                <a:moveTo>
                                  <a:pt x="9525" y="2960687"/>
                                </a:moveTo>
                                <a:lnTo>
                                  <a:pt x="4762" y="2955925"/>
                                </a:lnTo>
                                <a:lnTo>
                                  <a:pt x="9525" y="2955925"/>
                                </a:lnTo>
                                <a:lnTo>
                                  <a:pt x="9525" y="2960687"/>
                                </a:lnTo>
                                <a:close/>
                              </a:path>
                              <a:path w="294005" h="2965450">
                                <a:moveTo>
                                  <a:pt x="284479" y="2960687"/>
                                </a:moveTo>
                                <a:lnTo>
                                  <a:pt x="9525" y="2960687"/>
                                </a:lnTo>
                                <a:lnTo>
                                  <a:pt x="9525" y="2955925"/>
                                </a:lnTo>
                                <a:lnTo>
                                  <a:pt x="284479" y="2955925"/>
                                </a:lnTo>
                                <a:lnTo>
                                  <a:pt x="284479" y="2960687"/>
                                </a:lnTo>
                                <a:close/>
                              </a:path>
                              <a:path w="294005" h="2965450">
                                <a:moveTo>
                                  <a:pt x="294004" y="2960687"/>
                                </a:moveTo>
                                <a:lnTo>
                                  <a:pt x="284479" y="2960687"/>
                                </a:lnTo>
                                <a:lnTo>
                                  <a:pt x="289242" y="2955925"/>
                                </a:lnTo>
                                <a:lnTo>
                                  <a:pt x="294004" y="2955925"/>
                                </a:lnTo>
                                <a:lnTo>
                                  <a:pt x="294004" y="2960687"/>
                                </a:lnTo>
                                <a:close/>
                              </a:path>
                            </a:pathLst>
                          </a:custGeom>
                          <a:solidFill>
                            <a:srgbClr val="C0504D"/>
                          </a:solidFill>
                        </wps:spPr>
                        <wps:bodyPr wrap="square" lIns="0" tIns="0" rIns="0" bIns="0" rtlCol="0">
                          <a:noAutofit/>
                        </wps:bodyPr>
                      </wps:wsp>
                    </wpg:wgp>
                  </a:graphicData>
                </a:graphic>
              </wp:anchor>
            </w:drawing>
          </mc:Choice>
          <mc:Fallback>
            <w:pict>
              <v:group id="Group 69" o:spid="_x0000_s1026" o:spt="203" style="position:absolute;left:0pt;margin-left:132.8pt;margin-top:11.1pt;height:255pt;width:329.65pt;mso-position-horizontal-relative:page;mso-wrap-distance-bottom:0pt;mso-wrap-distance-top:0pt;z-index:-251627520;mso-width-relative:page;mso-height-relative:page;" coordsize="4186554,3238500" o:gfxdata="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">
                <o:lock v:ext="edit" aspectratio="f"/>
                <v:shape id="Image 70" o:spid="_x0000_s1026" o:spt="75" type="#_x0000_t75" style="position:absolute;left:0;top:0;height:3238500;width:4186428;" filled="f" o:preferrelative="t" stroked="f" coordsize="21600,21600" o:gfxdata="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ELi8bgAAADbAAAA&#10;DwAAAAAAAAABACAAAAAiAAAAZHJzL2Rvd25yZXYueG1sUEsBAhQAFAAAAAgAh07iQDMvBZ47AAAA&#10;OQAAABAAAAAAAAAAAQAgAAAABwEAAGRycy9zaGFwZXhtbC54bWxQSwUGAAAAAAYABgBbAQAAsQMA&#10;AAAA&#10;">
                  <v:fill on="f" focussize="0,0"/>
                  <v:stroke on="f"/>
                  <v:imagedata r:id="rId31" o:title=""/>
                  <o:lock v:ext="edit" aspectratio="f"/>
                </v:shape>
                <v:shape id="Graphic 71" o:spid="_x0000_s1026" o:spt="100" style="position:absolute;left:245554;top:226885;height:2965450;width:294005;" fillcolor="#C0504D" filled="t" stroked="f" coordsize="294005,2965450" o:gfxdata="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CJCb4A&#10;AADbAAAADwAAAAAAAAABACAAAAAiAAAAZHJzL2Rvd25yZXYueG1sUEsBAhQAFAAAAAgAh07iQDMv&#10;BZ47AAAAOQAAABAAAAAAAAAAAQAgAAAADQEAAGRycy9zaGFwZXhtbC54bWxQSwUGAAAAAAYABgBb&#10;AQAAtwMAAAAA&#10;" path="m294004,2965450l0,2965450,0,0,294004,0,294004,4762,9525,4762,4762,9525,9525,9525,9525,2955925,4762,2955925,9525,2960687,294004,2960687,294004,2965450xem9525,9525l4762,9525,9525,4762,9525,9525xem284479,9525l9525,9525,9525,4762,284479,4762,284479,9525xem284479,2960687l284479,4762,289242,9525,294004,9525,294004,2955925,289242,2955925,284479,2960687xem294004,9525l289242,9525,284479,4762,294004,4762,294004,9525xem9525,2960687l4762,2955925,9525,2955925,9525,2960687xem284479,2960687l9525,2960687,9525,2955925,284479,2955925,284479,2960687xem294004,2960687l284479,2960687,289242,2955925,294004,2955925,294004,2960687xe">
                  <v:fill on="t" focussize="0,0"/>
                  <v:stroke on="f"/>
                  <v:imagedata o:title=""/>
                  <o:lock v:ext="edit" aspectratio="f"/>
                  <v:textbox inset="0mm,0mm,0mm,0mm"/>
                </v:shape>
                <w10:wrap type="topAndBottom"/>
              </v:group>
            </w:pict>
          </mc:Fallback>
        </mc:AlternateContent>
      </w:r>
    </w:p>
    <w:p>
      <w:pPr>
        <w:pStyle w:val="7"/>
        <w:spacing w:before="3"/>
        <w:rPr>
          <w:b/>
          <w:sz w:val="11"/>
        </w:rPr>
      </w:pPr>
    </w:p>
    <w:p>
      <w:pPr>
        <w:spacing w:before="75"/>
        <w:ind w:left="0" w:right="100" w:firstLine="0"/>
        <w:jc w:val="center"/>
        <w:rPr>
          <w:b/>
          <w:sz w:val="18"/>
        </w:rPr>
      </w:pPr>
      <w:r>
        <w:rPr>
          <w:b/>
          <w:spacing w:val="-5"/>
          <w:sz w:val="18"/>
        </w:rPr>
        <w:t>接收方</w:t>
      </w:r>
    </w:p>
    <w:p>
      <w:pPr>
        <w:spacing w:after="0"/>
        <w:jc w:val="center"/>
        <w:rPr>
          <w:sz w:val="18"/>
        </w:rPr>
        <w:sectPr>
          <w:pgSz w:w="11910" w:h="16840"/>
          <w:pgMar w:top="1460" w:right="1100" w:bottom="280" w:left="1200" w:header="720" w:footer="720" w:gutter="0"/>
          <w:cols w:space="720" w:num="1"/>
        </w:sectPr>
      </w:pPr>
    </w:p>
    <w:p>
      <w:pPr>
        <w:pStyle w:val="14"/>
        <w:numPr>
          <w:ilvl w:val="0"/>
          <w:numId w:val="14"/>
        </w:numPr>
        <w:tabs>
          <w:tab w:val="left" w:pos="577"/>
        </w:tabs>
        <w:spacing w:before="42" w:after="0" w:line="240" w:lineRule="auto"/>
        <w:ind w:left="577" w:right="0" w:hanging="359"/>
        <w:jc w:val="left"/>
        <w:rPr>
          <w:b/>
          <w:sz w:val="24"/>
        </w:rPr>
      </w:pPr>
      <w:r>
        <w:rPr>
          <w:b/>
          <w:spacing w:val="-7"/>
          <w:sz w:val="24"/>
        </w:rPr>
        <w:t>登出</w:t>
      </w:r>
    </w:p>
    <w:p>
      <w:pPr>
        <w:pStyle w:val="7"/>
        <w:spacing w:before="4"/>
        <w:rPr>
          <w:b/>
          <w:sz w:val="11"/>
        </w:rPr>
      </w:pPr>
      <w:r>
        <w:drawing>
          <wp:anchor distT="0" distB="0" distL="0" distR="0" simplePos="0" relativeHeight="251689984" behindDoc="1" locked="0" layoutInCell="1" allowOverlap="1">
            <wp:simplePos x="0" y="0"/>
            <wp:positionH relativeFrom="page">
              <wp:posOffset>1295400</wp:posOffset>
            </wp:positionH>
            <wp:positionV relativeFrom="paragraph">
              <wp:posOffset>107315</wp:posOffset>
            </wp:positionV>
            <wp:extent cx="5008880" cy="3877945"/>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2" cstate="print"/>
                    <a:stretch>
                      <a:fillRect/>
                    </a:stretch>
                  </pic:blipFill>
                  <pic:spPr>
                    <a:xfrm>
                      <a:off x="0" y="0"/>
                      <a:ext cx="5008636" cy="3878199"/>
                    </a:xfrm>
                    <a:prstGeom prst="rect">
                      <a:avLst/>
                    </a:prstGeom>
                  </pic:spPr>
                </pic:pic>
              </a:graphicData>
            </a:graphic>
          </wp:anchor>
        </w:drawing>
      </w:r>
    </w:p>
    <w:p>
      <w:pPr>
        <w:pStyle w:val="7"/>
        <w:spacing w:before="10"/>
        <w:rPr>
          <w:b/>
          <w:sz w:val="6"/>
        </w:rPr>
      </w:pPr>
    </w:p>
    <w:p>
      <w:pPr>
        <w:spacing w:before="75"/>
        <w:ind w:left="0" w:right="97" w:firstLine="0"/>
        <w:jc w:val="center"/>
        <w:rPr>
          <w:b/>
          <w:sz w:val="18"/>
        </w:rPr>
      </w:pPr>
      <w:r>
        <w:rPr>
          <w:b/>
          <w:spacing w:val="-4"/>
          <w:sz w:val="18"/>
        </w:rPr>
        <w:t>成功登出</w:t>
      </w:r>
    </w:p>
    <w:p>
      <w:pPr>
        <w:pStyle w:val="7"/>
        <w:rPr>
          <w:b/>
          <w:sz w:val="20"/>
        </w:rPr>
      </w:pPr>
    </w:p>
    <w:p>
      <w:pPr>
        <w:pStyle w:val="7"/>
        <w:spacing w:before="11"/>
        <w:rPr>
          <w:b/>
          <w:sz w:val="26"/>
        </w:rPr>
      </w:pPr>
    </w:p>
    <w:p>
      <w:pPr>
        <w:pStyle w:val="14"/>
        <w:numPr>
          <w:ilvl w:val="0"/>
          <w:numId w:val="14"/>
        </w:numPr>
        <w:tabs>
          <w:tab w:val="left" w:pos="577"/>
        </w:tabs>
        <w:spacing w:before="67" w:after="0" w:line="240" w:lineRule="auto"/>
        <w:ind w:left="577" w:right="0" w:hanging="359"/>
        <w:jc w:val="left"/>
        <w:rPr>
          <w:b/>
          <w:sz w:val="24"/>
        </w:rPr>
      </w:pPr>
      <w:r>
        <w:rPr>
          <w:b/>
          <w:spacing w:val="-4"/>
          <w:sz w:val="24"/>
        </w:rPr>
        <w:t>即时通信管理系统</w:t>
      </w:r>
    </w:p>
    <w:p>
      <w:pPr>
        <w:pStyle w:val="7"/>
        <w:spacing w:before="4"/>
        <w:rPr>
          <w:b/>
          <w:sz w:val="14"/>
        </w:rPr>
      </w:pPr>
      <w:r>
        <w:drawing>
          <wp:anchor distT="0" distB="0" distL="0" distR="0" simplePos="0" relativeHeight="251689984" behindDoc="1" locked="0" layoutInCell="1" allowOverlap="1">
            <wp:simplePos x="0" y="0"/>
            <wp:positionH relativeFrom="page">
              <wp:posOffset>1910715</wp:posOffset>
            </wp:positionH>
            <wp:positionV relativeFrom="paragraph">
              <wp:posOffset>131445</wp:posOffset>
            </wp:positionV>
            <wp:extent cx="3730625" cy="1691640"/>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3" cstate="print"/>
                    <a:stretch>
                      <a:fillRect/>
                    </a:stretch>
                  </pic:blipFill>
                  <pic:spPr>
                    <a:xfrm>
                      <a:off x="0" y="0"/>
                      <a:ext cx="3730551" cy="1691639"/>
                    </a:xfrm>
                    <a:prstGeom prst="rect">
                      <a:avLst/>
                    </a:prstGeom>
                  </pic:spPr>
                </pic:pic>
              </a:graphicData>
            </a:graphic>
          </wp:anchor>
        </w:drawing>
      </w:r>
    </w:p>
    <w:p>
      <w:pPr>
        <w:pStyle w:val="7"/>
        <w:spacing w:before="1"/>
        <w:rPr>
          <w:b/>
          <w:sz w:val="29"/>
        </w:rPr>
      </w:pPr>
    </w:p>
    <w:p>
      <w:pPr>
        <w:spacing w:before="75"/>
        <w:ind w:left="0" w:right="100" w:firstLine="0"/>
        <w:jc w:val="center"/>
        <w:rPr>
          <w:b/>
          <w:sz w:val="18"/>
        </w:rPr>
      </w:pPr>
      <w:r>
        <w:rPr>
          <w:b/>
          <w:spacing w:val="-4"/>
          <w:sz w:val="18"/>
        </w:rPr>
        <w:t>即时通信管理系统</w:t>
      </w:r>
    </w:p>
    <w:p>
      <w:pPr>
        <w:pStyle w:val="7"/>
        <w:rPr>
          <w:b/>
          <w:sz w:val="20"/>
        </w:rPr>
      </w:pPr>
    </w:p>
    <w:p>
      <w:pPr>
        <w:pStyle w:val="7"/>
        <w:rPr>
          <w:b/>
          <w:sz w:val="20"/>
        </w:rPr>
      </w:pPr>
    </w:p>
    <w:p>
      <w:pPr>
        <w:pStyle w:val="2"/>
        <w:spacing w:before="195"/>
      </w:pPr>
      <w:bookmarkStart w:id="28" w:name="_bookmark14"/>
      <w:bookmarkEnd w:id="28"/>
      <w:bookmarkStart w:id="29" w:name="六、设计心得："/>
      <w:bookmarkEnd w:id="29"/>
      <w:r>
        <w:rPr>
          <w:spacing w:val="-4"/>
        </w:rPr>
        <w:t>六、设计心得：</w:t>
      </w:r>
    </w:p>
    <w:p>
      <w:pPr>
        <w:pStyle w:val="7"/>
        <w:spacing w:before="217" w:line="417" w:lineRule="auto"/>
        <w:ind w:left="218" w:right="316"/>
      </w:pPr>
      <w:r>
        <w:rPr>
          <w:spacing w:val="-2"/>
        </w:rPr>
        <w:t>设计与实现的重要性：本次实验涉及到一个较为复杂的系统，需要设计和实现多个功能模块。在开</w:t>
      </w:r>
      <w:r>
        <w:rPr>
          <w:spacing w:val="-3"/>
        </w:rPr>
        <w:t>始实施之前，进行充分的设计和规划是非常重要的。我们在第一天通过仔细思考和规划，更清楚地</w:t>
      </w:r>
    </w:p>
    <w:p>
      <w:pPr>
        <w:spacing w:after="0" w:line="417" w:lineRule="auto"/>
        <w:sectPr>
          <w:pgSz w:w="11910" w:h="16840"/>
          <w:pgMar w:top="1460" w:right="1100" w:bottom="280" w:left="1200" w:header="720" w:footer="720" w:gutter="0"/>
          <w:cols w:space="720" w:num="1"/>
        </w:sectPr>
      </w:pPr>
    </w:p>
    <w:p>
      <w:pPr>
        <w:pStyle w:val="7"/>
        <w:spacing w:before="40" w:line="417" w:lineRule="auto"/>
        <w:ind w:left="218" w:right="316"/>
      </w:pPr>
      <w:r>
        <w:rPr>
          <w:spacing w:val="-2"/>
        </w:rPr>
        <w:t>理解了本系统的需求和功能，并讨论出代码的结构和模块之间的关系。这为我们进一步的设计打下良好基础。</w:t>
      </w:r>
    </w:p>
    <w:p>
      <w:pPr>
        <w:pStyle w:val="7"/>
        <w:rPr>
          <w:sz w:val="20"/>
        </w:rPr>
      </w:pPr>
    </w:p>
    <w:p>
      <w:pPr>
        <w:pStyle w:val="7"/>
        <w:spacing w:before="6"/>
        <w:rPr>
          <w:sz w:val="16"/>
        </w:rPr>
      </w:pPr>
    </w:p>
    <w:p>
      <w:pPr>
        <w:pStyle w:val="7"/>
        <w:spacing w:line="417" w:lineRule="auto"/>
        <w:ind w:left="218" w:right="316"/>
        <w:jc w:val="both"/>
      </w:pPr>
      <w:r>
        <w:rPr>
          <w:spacing w:val="-2"/>
        </w:rPr>
        <w:t>安全性的重要性：在本次实验中，涉及到用户的注册信息、登录凭据以及通信内容的加密等安全性需求。安全性是一个不可忽视的因素，需要在系统设计和实现中充分考虑。我们采用合适的加密算法、安全存储密码、身份验证机制等措施是确保系统安全的关键。同时，对于可能的漏洞和攻击进行风险评估和安全测试，以保护用户的隐私和系统的完整性。</w:t>
      </w:r>
    </w:p>
    <w:p>
      <w:pPr>
        <w:pStyle w:val="7"/>
        <w:rPr>
          <w:sz w:val="20"/>
        </w:rPr>
      </w:pPr>
    </w:p>
    <w:p>
      <w:pPr>
        <w:pStyle w:val="7"/>
        <w:spacing w:before="6"/>
        <w:rPr>
          <w:sz w:val="16"/>
        </w:rPr>
      </w:pPr>
    </w:p>
    <w:p>
      <w:pPr>
        <w:pStyle w:val="7"/>
        <w:spacing w:line="417" w:lineRule="auto"/>
        <w:ind w:left="218" w:right="316"/>
        <w:jc w:val="both"/>
      </w:pPr>
      <w:r>
        <w:rPr>
          <w:spacing w:val="-2"/>
        </w:rPr>
        <w:t>用户体验的关注：作为一个面向用户的系统，良好的用户体验是至关重要的。通过本次实验，我们认识到用户界面的设计、操作的便利性、明确的提示信息等因素对于用户的满意度和系统的可用性起到重要作用。因此，此次设计我们特别关注了界面的美观简洁性，合理的布局和反馈机制，以提供良好的用户体验。</w:t>
      </w:r>
    </w:p>
    <w:p>
      <w:pPr>
        <w:pStyle w:val="7"/>
        <w:rPr>
          <w:sz w:val="20"/>
        </w:rPr>
      </w:pPr>
    </w:p>
    <w:p>
      <w:pPr>
        <w:pStyle w:val="7"/>
        <w:spacing w:before="6"/>
        <w:rPr>
          <w:sz w:val="16"/>
        </w:rPr>
      </w:pPr>
    </w:p>
    <w:p>
      <w:pPr>
        <w:pStyle w:val="7"/>
        <w:spacing w:line="417" w:lineRule="auto"/>
        <w:ind w:left="218" w:right="212"/>
      </w:pPr>
      <w:r>
        <w:rPr>
          <w:spacing w:val="-6"/>
          <w:w w:val="99"/>
        </w:rPr>
        <w:t>性能优化与可扩展性：本次实验中，系统需要具备快速的响应时间和高吞吐量，同时具备可扩展性，</w:t>
      </w:r>
      <w:r>
        <w:rPr>
          <w:spacing w:val="-1"/>
          <w:w w:val="99"/>
        </w:rPr>
        <w:t>能够应对用户量增长和功能变化的情况。在实践中，我们对代码的性能不断进行优化，如选择合适的数据结构和算法，避免性能瓶颈。同时，我们也思考了系统的扩展性，采用模块化设计和合理的架构，以方便新增功能和适应需求变化。</w:t>
      </w:r>
    </w:p>
    <w:p>
      <w:pPr>
        <w:pStyle w:val="7"/>
        <w:rPr>
          <w:sz w:val="20"/>
        </w:rPr>
      </w:pPr>
    </w:p>
    <w:p>
      <w:pPr>
        <w:pStyle w:val="7"/>
        <w:spacing w:before="6"/>
        <w:rPr>
          <w:sz w:val="16"/>
        </w:rPr>
      </w:pPr>
    </w:p>
    <w:p>
      <w:pPr>
        <w:pStyle w:val="7"/>
        <w:spacing w:before="1" w:line="417" w:lineRule="auto"/>
        <w:ind w:left="218" w:right="316"/>
        <w:jc w:val="both"/>
      </w:pPr>
      <w:r>
        <w:rPr>
          <w:spacing w:val="-2"/>
        </w:rPr>
        <w:t>团队合作与沟通：本次实验是一个较大规模的项目，需要多人协作完成。在团队合作过程中，良好的沟通和协调十分重要。及时的信息共享、明确的任务分工以及协作工具的有效使用，能够提高团队的效率和协同能力，大家不同的思维有利于程序的完善。</w:t>
      </w:r>
    </w:p>
    <w:p>
      <w:pPr>
        <w:pStyle w:val="7"/>
        <w:rPr>
          <w:sz w:val="20"/>
        </w:rPr>
      </w:pPr>
    </w:p>
    <w:p>
      <w:pPr>
        <w:pStyle w:val="7"/>
        <w:spacing w:before="3"/>
        <w:rPr>
          <w:sz w:val="18"/>
        </w:rPr>
      </w:pPr>
    </w:p>
    <w:p>
      <w:pPr>
        <w:spacing w:after="0"/>
        <w:rPr>
          <w:rFonts w:ascii="宋体" w:eastAsia="宋体"/>
          <w:sz w:val="21"/>
        </w:rPr>
        <w:sectPr>
          <w:pgSz w:w="11910" w:h="16840"/>
          <w:pgMar w:top="1480" w:right="1100" w:bottom="280" w:left="1200" w:header="720" w:footer="720" w:gutter="0"/>
          <w:cols w:space="720" w:num="1"/>
        </w:sectPr>
      </w:pPr>
      <w:bookmarkStart w:id="30" w:name="七、团队分工说明："/>
      <w:bookmarkEnd w:id="30"/>
      <w:bookmarkStart w:id="31" w:name="_bookmark15"/>
      <w:bookmarkEnd w:id="31"/>
    </w:p>
    <w:p>
      <w:pPr>
        <w:pStyle w:val="7"/>
        <w:spacing w:before="7"/>
        <w:rPr>
          <w:b/>
          <w:sz w:val="15"/>
        </w:rPr>
      </w:pPr>
    </w:p>
    <w:sectPr>
      <w:pgSz w:w="11910" w:h="16840"/>
      <w:pgMar w:top="1920" w:right="1100" w:bottom="280" w:left="12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PMingLiU">
    <w:altName w:val="Segoe Print"/>
    <w:panose1 w:val="00000000000000000000"/>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Corbel">
    <w:panose1 w:val="020B0503020204020204"/>
    <w:charset w:val="00"/>
    <w:family w:val="swiss"/>
    <w:pitch w:val="default"/>
    <w:sig w:usb0="A00002EF" w:usb1="4000A44B" w:usb2="00000000" w:usb3="00000000" w:csb0="2000019F"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427" w:hanging="209"/>
      </w:pPr>
      <w:rPr>
        <w:rFonts w:hint="default" w:ascii="宋体" w:hAnsi="宋体" w:eastAsia="宋体" w:cs="宋体"/>
        <w:b w:val="0"/>
        <w:bCs w:val="0"/>
        <w:i w:val="0"/>
        <w:iCs w:val="0"/>
        <w:spacing w:val="0"/>
        <w:w w:val="99"/>
        <w:sz w:val="21"/>
        <w:szCs w:val="21"/>
        <w:lang w:val="en-US" w:eastAsia="zh-CN" w:bidi="ar-SA"/>
      </w:rPr>
    </w:lvl>
    <w:lvl w:ilvl="1" w:tentative="0">
      <w:start w:val="0"/>
      <w:numFmt w:val="bullet"/>
      <w:lvlText w:val="•"/>
      <w:lvlJc w:val="left"/>
      <w:pPr>
        <w:ind w:left="1338" w:hanging="209"/>
      </w:pPr>
      <w:rPr>
        <w:rFonts w:hint="default"/>
        <w:lang w:val="en-US" w:eastAsia="zh-CN" w:bidi="ar-SA"/>
      </w:rPr>
    </w:lvl>
    <w:lvl w:ilvl="2" w:tentative="0">
      <w:start w:val="0"/>
      <w:numFmt w:val="bullet"/>
      <w:lvlText w:val="•"/>
      <w:lvlJc w:val="left"/>
      <w:pPr>
        <w:ind w:left="2257" w:hanging="209"/>
      </w:pPr>
      <w:rPr>
        <w:rFonts w:hint="default"/>
        <w:lang w:val="en-US" w:eastAsia="zh-CN" w:bidi="ar-SA"/>
      </w:rPr>
    </w:lvl>
    <w:lvl w:ilvl="3" w:tentative="0">
      <w:start w:val="0"/>
      <w:numFmt w:val="bullet"/>
      <w:lvlText w:val="•"/>
      <w:lvlJc w:val="left"/>
      <w:pPr>
        <w:ind w:left="3175" w:hanging="209"/>
      </w:pPr>
      <w:rPr>
        <w:rFonts w:hint="default"/>
        <w:lang w:val="en-US" w:eastAsia="zh-CN" w:bidi="ar-SA"/>
      </w:rPr>
    </w:lvl>
    <w:lvl w:ilvl="4" w:tentative="0">
      <w:start w:val="0"/>
      <w:numFmt w:val="bullet"/>
      <w:lvlText w:val="•"/>
      <w:lvlJc w:val="left"/>
      <w:pPr>
        <w:ind w:left="4094" w:hanging="209"/>
      </w:pPr>
      <w:rPr>
        <w:rFonts w:hint="default"/>
        <w:lang w:val="en-US" w:eastAsia="zh-CN" w:bidi="ar-SA"/>
      </w:rPr>
    </w:lvl>
    <w:lvl w:ilvl="5" w:tentative="0">
      <w:start w:val="0"/>
      <w:numFmt w:val="bullet"/>
      <w:lvlText w:val="•"/>
      <w:lvlJc w:val="left"/>
      <w:pPr>
        <w:ind w:left="5013" w:hanging="209"/>
      </w:pPr>
      <w:rPr>
        <w:rFonts w:hint="default"/>
        <w:lang w:val="en-US" w:eastAsia="zh-CN" w:bidi="ar-SA"/>
      </w:rPr>
    </w:lvl>
    <w:lvl w:ilvl="6" w:tentative="0">
      <w:start w:val="0"/>
      <w:numFmt w:val="bullet"/>
      <w:lvlText w:val="•"/>
      <w:lvlJc w:val="left"/>
      <w:pPr>
        <w:ind w:left="5931" w:hanging="209"/>
      </w:pPr>
      <w:rPr>
        <w:rFonts w:hint="default"/>
        <w:lang w:val="en-US" w:eastAsia="zh-CN" w:bidi="ar-SA"/>
      </w:rPr>
    </w:lvl>
    <w:lvl w:ilvl="7" w:tentative="0">
      <w:start w:val="0"/>
      <w:numFmt w:val="bullet"/>
      <w:lvlText w:val="•"/>
      <w:lvlJc w:val="left"/>
      <w:pPr>
        <w:ind w:left="6850" w:hanging="209"/>
      </w:pPr>
      <w:rPr>
        <w:rFonts w:hint="default"/>
        <w:lang w:val="en-US" w:eastAsia="zh-CN" w:bidi="ar-SA"/>
      </w:rPr>
    </w:lvl>
    <w:lvl w:ilvl="8" w:tentative="0">
      <w:start w:val="0"/>
      <w:numFmt w:val="bullet"/>
      <w:lvlText w:val="•"/>
      <w:lvlJc w:val="left"/>
      <w:pPr>
        <w:ind w:left="7768" w:hanging="209"/>
      </w:pPr>
      <w:rPr>
        <w:rFonts w:hint="default"/>
        <w:lang w:val="en-US" w:eastAsia="zh-CN" w:bidi="ar-SA"/>
      </w:rPr>
    </w:lvl>
  </w:abstractNum>
  <w:abstractNum w:abstractNumId="1">
    <w:nsid w:val="B5E306ED"/>
    <w:multiLevelType w:val="multilevel"/>
    <w:tmpl w:val="B5E306ED"/>
    <w:lvl w:ilvl="0" w:tentative="0">
      <w:start w:val="1"/>
      <w:numFmt w:val="decimal"/>
      <w:lvlText w:val="%1)"/>
      <w:lvlJc w:val="left"/>
      <w:pPr>
        <w:ind w:left="638" w:hanging="420"/>
        <w:jc w:val="left"/>
      </w:pPr>
      <w:rPr>
        <w:rFonts w:hint="default" w:ascii="宋体" w:hAnsi="宋体" w:eastAsia="宋体" w:cs="宋体"/>
        <w:b w:val="0"/>
        <w:bCs w:val="0"/>
        <w:i w:val="0"/>
        <w:iCs w:val="0"/>
        <w:spacing w:val="0"/>
        <w:w w:val="99"/>
        <w:sz w:val="21"/>
        <w:szCs w:val="21"/>
        <w:lang w:val="en-US" w:eastAsia="zh-CN" w:bidi="ar-SA"/>
      </w:rPr>
    </w:lvl>
    <w:lvl w:ilvl="1" w:tentative="0">
      <w:start w:val="0"/>
      <w:numFmt w:val="bullet"/>
      <w:lvlText w:val="•"/>
      <w:lvlJc w:val="left"/>
      <w:pPr>
        <w:ind w:left="1536" w:hanging="420"/>
      </w:pPr>
      <w:rPr>
        <w:rFonts w:hint="default"/>
        <w:lang w:val="en-US" w:eastAsia="zh-CN" w:bidi="ar-SA"/>
      </w:rPr>
    </w:lvl>
    <w:lvl w:ilvl="2" w:tentative="0">
      <w:start w:val="0"/>
      <w:numFmt w:val="bullet"/>
      <w:lvlText w:val="•"/>
      <w:lvlJc w:val="left"/>
      <w:pPr>
        <w:ind w:left="2433" w:hanging="420"/>
      </w:pPr>
      <w:rPr>
        <w:rFonts w:hint="default"/>
        <w:lang w:val="en-US" w:eastAsia="zh-CN" w:bidi="ar-SA"/>
      </w:rPr>
    </w:lvl>
    <w:lvl w:ilvl="3" w:tentative="0">
      <w:start w:val="0"/>
      <w:numFmt w:val="bullet"/>
      <w:lvlText w:val="•"/>
      <w:lvlJc w:val="left"/>
      <w:pPr>
        <w:ind w:left="3329" w:hanging="420"/>
      </w:pPr>
      <w:rPr>
        <w:rFonts w:hint="default"/>
        <w:lang w:val="en-US" w:eastAsia="zh-CN" w:bidi="ar-SA"/>
      </w:rPr>
    </w:lvl>
    <w:lvl w:ilvl="4" w:tentative="0">
      <w:start w:val="0"/>
      <w:numFmt w:val="bullet"/>
      <w:lvlText w:val="•"/>
      <w:lvlJc w:val="left"/>
      <w:pPr>
        <w:ind w:left="4226" w:hanging="420"/>
      </w:pPr>
      <w:rPr>
        <w:rFonts w:hint="default"/>
        <w:lang w:val="en-US" w:eastAsia="zh-CN" w:bidi="ar-SA"/>
      </w:rPr>
    </w:lvl>
    <w:lvl w:ilvl="5" w:tentative="0">
      <w:start w:val="0"/>
      <w:numFmt w:val="bullet"/>
      <w:lvlText w:val="•"/>
      <w:lvlJc w:val="left"/>
      <w:pPr>
        <w:ind w:left="5123" w:hanging="420"/>
      </w:pPr>
      <w:rPr>
        <w:rFonts w:hint="default"/>
        <w:lang w:val="en-US" w:eastAsia="zh-CN" w:bidi="ar-SA"/>
      </w:rPr>
    </w:lvl>
    <w:lvl w:ilvl="6" w:tentative="0">
      <w:start w:val="0"/>
      <w:numFmt w:val="bullet"/>
      <w:lvlText w:val="•"/>
      <w:lvlJc w:val="left"/>
      <w:pPr>
        <w:ind w:left="6019" w:hanging="420"/>
      </w:pPr>
      <w:rPr>
        <w:rFonts w:hint="default"/>
        <w:lang w:val="en-US" w:eastAsia="zh-CN" w:bidi="ar-SA"/>
      </w:rPr>
    </w:lvl>
    <w:lvl w:ilvl="7" w:tentative="0">
      <w:start w:val="0"/>
      <w:numFmt w:val="bullet"/>
      <w:lvlText w:val="•"/>
      <w:lvlJc w:val="left"/>
      <w:pPr>
        <w:ind w:left="6916" w:hanging="420"/>
      </w:pPr>
      <w:rPr>
        <w:rFonts w:hint="default"/>
        <w:lang w:val="en-US" w:eastAsia="zh-CN" w:bidi="ar-SA"/>
      </w:rPr>
    </w:lvl>
    <w:lvl w:ilvl="8" w:tentative="0">
      <w:start w:val="0"/>
      <w:numFmt w:val="bullet"/>
      <w:lvlText w:val="•"/>
      <w:lvlJc w:val="left"/>
      <w:pPr>
        <w:ind w:left="7812" w:hanging="420"/>
      </w:pPr>
      <w:rPr>
        <w:rFonts w:hint="default"/>
        <w:lang w:val="en-US" w:eastAsia="zh-CN" w:bidi="ar-SA"/>
      </w:rPr>
    </w:lvl>
  </w:abstractNum>
  <w:abstractNum w:abstractNumId="2">
    <w:nsid w:val="BF205925"/>
    <w:multiLevelType w:val="multilevel"/>
    <w:tmpl w:val="BF205925"/>
    <w:lvl w:ilvl="0" w:tentative="0">
      <w:start w:val="2"/>
      <w:numFmt w:val="decimal"/>
      <w:lvlText w:val="%1"/>
      <w:lvlJc w:val="left"/>
      <w:pPr>
        <w:ind w:left="698" w:hanging="480"/>
        <w:jc w:val="left"/>
      </w:pPr>
      <w:rPr>
        <w:rFonts w:hint="default"/>
        <w:lang w:val="en-US" w:eastAsia="zh-CN" w:bidi="ar-SA"/>
      </w:rPr>
    </w:lvl>
    <w:lvl w:ilvl="1" w:tentative="0">
      <w:start w:val="1"/>
      <w:numFmt w:val="decimal"/>
      <w:lvlText w:val="%1.%2"/>
      <w:lvlJc w:val="left"/>
      <w:pPr>
        <w:ind w:left="698" w:hanging="480"/>
        <w:jc w:val="left"/>
      </w:pPr>
      <w:rPr>
        <w:rFonts w:hint="default" w:ascii="黑体" w:hAnsi="黑体" w:eastAsia="黑体" w:cs="黑体"/>
        <w:b w:val="0"/>
        <w:bCs w:val="0"/>
        <w:i w:val="0"/>
        <w:iCs w:val="0"/>
        <w:spacing w:val="0"/>
        <w:w w:val="100"/>
        <w:sz w:val="24"/>
        <w:szCs w:val="24"/>
        <w:lang w:val="en-US" w:eastAsia="zh-CN" w:bidi="ar-SA"/>
      </w:rPr>
    </w:lvl>
    <w:lvl w:ilvl="2" w:tentative="0">
      <w:start w:val="0"/>
      <w:numFmt w:val="bullet"/>
      <w:lvlText w:val="•"/>
      <w:lvlJc w:val="left"/>
      <w:pPr>
        <w:ind w:left="2481" w:hanging="480"/>
      </w:pPr>
      <w:rPr>
        <w:rFonts w:hint="default"/>
        <w:lang w:val="en-US" w:eastAsia="zh-CN" w:bidi="ar-SA"/>
      </w:rPr>
    </w:lvl>
    <w:lvl w:ilvl="3" w:tentative="0">
      <w:start w:val="0"/>
      <w:numFmt w:val="bullet"/>
      <w:lvlText w:val="•"/>
      <w:lvlJc w:val="left"/>
      <w:pPr>
        <w:ind w:left="3371" w:hanging="480"/>
      </w:pPr>
      <w:rPr>
        <w:rFonts w:hint="default"/>
        <w:lang w:val="en-US" w:eastAsia="zh-CN" w:bidi="ar-SA"/>
      </w:rPr>
    </w:lvl>
    <w:lvl w:ilvl="4" w:tentative="0">
      <w:start w:val="0"/>
      <w:numFmt w:val="bullet"/>
      <w:lvlText w:val="•"/>
      <w:lvlJc w:val="left"/>
      <w:pPr>
        <w:ind w:left="4262" w:hanging="480"/>
      </w:pPr>
      <w:rPr>
        <w:rFonts w:hint="default"/>
        <w:lang w:val="en-US" w:eastAsia="zh-CN" w:bidi="ar-SA"/>
      </w:rPr>
    </w:lvl>
    <w:lvl w:ilvl="5" w:tentative="0">
      <w:start w:val="0"/>
      <w:numFmt w:val="bullet"/>
      <w:lvlText w:val="•"/>
      <w:lvlJc w:val="left"/>
      <w:pPr>
        <w:ind w:left="5153" w:hanging="480"/>
      </w:pPr>
      <w:rPr>
        <w:rFonts w:hint="default"/>
        <w:lang w:val="en-US" w:eastAsia="zh-CN" w:bidi="ar-SA"/>
      </w:rPr>
    </w:lvl>
    <w:lvl w:ilvl="6" w:tentative="0">
      <w:start w:val="0"/>
      <w:numFmt w:val="bullet"/>
      <w:lvlText w:val="•"/>
      <w:lvlJc w:val="left"/>
      <w:pPr>
        <w:ind w:left="6043" w:hanging="480"/>
      </w:pPr>
      <w:rPr>
        <w:rFonts w:hint="default"/>
        <w:lang w:val="en-US" w:eastAsia="zh-CN" w:bidi="ar-SA"/>
      </w:rPr>
    </w:lvl>
    <w:lvl w:ilvl="7" w:tentative="0">
      <w:start w:val="0"/>
      <w:numFmt w:val="bullet"/>
      <w:lvlText w:val="•"/>
      <w:lvlJc w:val="left"/>
      <w:pPr>
        <w:ind w:left="6934" w:hanging="480"/>
      </w:pPr>
      <w:rPr>
        <w:rFonts w:hint="default"/>
        <w:lang w:val="en-US" w:eastAsia="zh-CN" w:bidi="ar-SA"/>
      </w:rPr>
    </w:lvl>
    <w:lvl w:ilvl="8" w:tentative="0">
      <w:start w:val="0"/>
      <w:numFmt w:val="bullet"/>
      <w:lvlText w:val="•"/>
      <w:lvlJc w:val="left"/>
      <w:pPr>
        <w:ind w:left="7824" w:hanging="480"/>
      </w:pPr>
      <w:rPr>
        <w:rFonts w:hint="default"/>
        <w:lang w:val="en-US" w:eastAsia="zh-CN" w:bidi="ar-SA"/>
      </w:rPr>
    </w:lvl>
  </w:abstractNum>
  <w:abstractNum w:abstractNumId="3">
    <w:nsid w:val="C8879AEF"/>
    <w:multiLevelType w:val="multilevel"/>
    <w:tmpl w:val="C8879AEF"/>
    <w:lvl w:ilvl="0" w:tentative="0">
      <w:start w:val="1"/>
      <w:numFmt w:val="lowerLetter"/>
      <w:lvlText w:val="%1."/>
      <w:lvlJc w:val="left"/>
      <w:pPr>
        <w:ind w:left="1740" w:hanging="262"/>
        <w:jc w:val="left"/>
      </w:pPr>
      <w:rPr>
        <w:rFonts w:hint="default" w:ascii="Corbel" w:hAnsi="Corbel" w:eastAsia="Corbel" w:cs="Corbel"/>
        <w:b w:val="0"/>
        <w:bCs w:val="0"/>
        <w:i w:val="0"/>
        <w:iCs w:val="0"/>
        <w:spacing w:val="0"/>
        <w:w w:val="99"/>
        <w:sz w:val="21"/>
        <w:szCs w:val="21"/>
        <w:lang w:val="en-US" w:eastAsia="zh-CN" w:bidi="ar-SA"/>
      </w:rPr>
    </w:lvl>
    <w:lvl w:ilvl="1" w:tentative="0">
      <w:start w:val="0"/>
      <w:numFmt w:val="bullet"/>
      <w:lvlText w:val="-"/>
      <w:lvlJc w:val="left"/>
      <w:pPr>
        <w:ind w:left="2071" w:hanging="173"/>
      </w:pPr>
      <w:rPr>
        <w:rFonts w:hint="default" w:ascii="Corbel" w:hAnsi="Corbel" w:eastAsia="Corbel" w:cs="Corbel"/>
        <w:b w:val="0"/>
        <w:bCs w:val="0"/>
        <w:i w:val="0"/>
        <w:iCs w:val="0"/>
        <w:spacing w:val="0"/>
        <w:w w:val="99"/>
        <w:sz w:val="21"/>
        <w:szCs w:val="21"/>
        <w:lang w:val="en-US" w:eastAsia="zh-CN" w:bidi="ar-SA"/>
      </w:rPr>
    </w:lvl>
    <w:lvl w:ilvl="2" w:tentative="0">
      <w:start w:val="0"/>
      <w:numFmt w:val="bullet"/>
      <w:lvlText w:val="•"/>
      <w:lvlJc w:val="left"/>
      <w:pPr>
        <w:ind w:left="2916" w:hanging="173"/>
      </w:pPr>
      <w:rPr>
        <w:rFonts w:hint="default"/>
        <w:lang w:val="en-US" w:eastAsia="zh-CN" w:bidi="ar-SA"/>
      </w:rPr>
    </w:lvl>
    <w:lvl w:ilvl="3" w:tentative="0">
      <w:start w:val="0"/>
      <w:numFmt w:val="bullet"/>
      <w:lvlText w:val="•"/>
      <w:lvlJc w:val="left"/>
      <w:pPr>
        <w:ind w:left="3752" w:hanging="173"/>
      </w:pPr>
      <w:rPr>
        <w:rFonts w:hint="default"/>
        <w:lang w:val="en-US" w:eastAsia="zh-CN" w:bidi="ar-SA"/>
      </w:rPr>
    </w:lvl>
    <w:lvl w:ilvl="4" w:tentative="0">
      <w:start w:val="0"/>
      <w:numFmt w:val="bullet"/>
      <w:lvlText w:val="•"/>
      <w:lvlJc w:val="left"/>
      <w:pPr>
        <w:ind w:left="4588" w:hanging="173"/>
      </w:pPr>
      <w:rPr>
        <w:rFonts w:hint="default"/>
        <w:lang w:val="en-US" w:eastAsia="zh-CN" w:bidi="ar-SA"/>
      </w:rPr>
    </w:lvl>
    <w:lvl w:ilvl="5" w:tentative="0">
      <w:start w:val="0"/>
      <w:numFmt w:val="bullet"/>
      <w:lvlText w:val="•"/>
      <w:lvlJc w:val="left"/>
      <w:pPr>
        <w:ind w:left="5424" w:hanging="173"/>
      </w:pPr>
      <w:rPr>
        <w:rFonts w:hint="default"/>
        <w:lang w:val="en-US" w:eastAsia="zh-CN" w:bidi="ar-SA"/>
      </w:rPr>
    </w:lvl>
    <w:lvl w:ilvl="6" w:tentative="0">
      <w:start w:val="0"/>
      <w:numFmt w:val="bullet"/>
      <w:lvlText w:val="•"/>
      <w:lvlJc w:val="left"/>
      <w:pPr>
        <w:ind w:left="6261" w:hanging="173"/>
      </w:pPr>
      <w:rPr>
        <w:rFonts w:hint="default"/>
        <w:lang w:val="en-US" w:eastAsia="zh-CN" w:bidi="ar-SA"/>
      </w:rPr>
    </w:lvl>
    <w:lvl w:ilvl="7" w:tentative="0">
      <w:start w:val="0"/>
      <w:numFmt w:val="bullet"/>
      <w:lvlText w:val="•"/>
      <w:lvlJc w:val="left"/>
      <w:pPr>
        <w:ind w:left="7097" w:hanging="173"/>
      </w:pPr>
      <w:rPr>
        <w:rFonts w:hint="default"/>
        <w:lang w:val="en-US" w:eastAsia="zh-CN" w:bidi="ar-SA"/>
      </w:rPr>
    </w:lvl>
    <w:lvl w:ilvl="8" w:tentative="0">
      <w:start w:val="0"/>
      <w:numFmt w:val="bullet"/>
      <w:lvlText w:val="•"/>
      <w:lvlJc w:val="left"/>
      <w:pPr>
        <w:ind w:left="7933" w:hanging="173"/>
      </w:pPr>
      <w:rPr>
        <w:rFonts w:hint="default"/>
        <w:lang w:val="en-US" w:eastAsia="zh-CN" w:bidi="ar-SA"/>
      </w:rPr>
    </w:lvl>
  </w:abstractNum>
  <w:abstractNum w:abstractNumId="4">
    <w:nsid w:val="CF092B84"/>
    <w:multiLevelType w:val="multilevel"/>
    <w:tmpl w:val="CF092B84"/>
    <w:lvl w:ilvl="0" w:tentative="0">
      <w:start w:val="3"/>
      <w:numFmt w:val="decimal"/>
      <w:lvlText w:val="%1"/>
      <w:lvlJc w:val="left"/>
      <w:pPr>
        <w:ind w:left="1197" w:hanging="560"/>
        <w:jc w:val="left"/>
      </w:pPr>
      <w:rPr>
        <w:rFonts w:hint="default"/>
        <w:lang w:val="en-US" w:eastAsia="zh-CN" w:bidi="ar-SA"/>
      </w:rPr>
    </w:lvl>
    <w:lvl w:ilvl="1" w:tentative="0">
      <w:start w:val="1"/>
      <w:numFmt w:val="decimal"/>
      <w:lvlText w:val="%1.%2"/>
      <w:lvlJc w:val="left"/>
      <w:pPr>
        <w:ind w:left="1197" w:hanging="560"/>
        <w:jc w:val="left"/>
      </w:pPr>
      <w:rPr>
        <w:rFonts w:hint="default" w:ascii="宋体" w:hAnsi="宋体" w:eastAsia="宋体" w:cs="宋体"/>
        <w:b w:val="0"/>
        <w:bCs w:val="0"/>
        <w:i w:val="0"/>
        <w:iCs w:val="0"/>
        <w:spacing w:val="-2"/>
        <w:w w:val="100"/>
        <w:sz w:val="28"/>
        <w:szCs w:val="28"/>
        <w:lang w:val="en-US" w:eastAsia="zh-CN" w:bidi="ar-SA"/>
      </w:rPr>
    </w:lvl>
    <w:lvl w:ilvl="2" w:tentative="0">
      <w:start w:val="0"/>
      <w:numFmt w:val="bullet"/>
      <w:lvlText w:val="•"/>
      <w:lvlJc w:val="left"/>
      <w:pPr>
        <w:ind w:left="2881" w:hanging="560"/>
      </w:pPr>
      <w:rPr>
        <w:rFonts w:hint="default"/>
        <w:lang w:val="en-US" w:eastAsia="zh-CN" w:bidi="ar-SA"/>
      </w:rPr>
    </w:lvl>
    <w:lvl w:ilvl="3" w:tentative="0">
      <w:start w:val="0"/>
      <w:numFmt w:val="bullet"/>
      <w:lvlText w:val="•"/>
      <w:lvlJc w:val="left"/>
      <w:pPr>
        <w:ind w:left="3721" w:hanging="560"/>
      </w:pPr>
      <w:rPr>
        <w:rFonts w:hint="default"/>
        <w:lang w:val="en-US" w:eastAsia="zh-CN" w:bidi="ar-SA"/>
      </w:rPr>
    </w:lvl>
    <w:lvl w:ilvl="4" w:tentative="0">
      <w:start w:val="0"/>
      <w:numFmt w:val="bullet"/>
      <w:lvlText w:val="•"/>
      <w:lvlJc w:val="left"/>
      <w:pPr>
        <w:ind w:left="4562" w:hanging="560"/>
      </w:pPr>
      <w:rPr>
        <w:rFonts w:hint="default"/>
        <w:lang w:val="en-US" w:eastAsia="zh-CN" w:bidi="ar-SA"/>
      </w:rPr>
    </w:lvl>
    <w:lvl w:ilvl="5" w:tentative="0">
      <w:start w:val="0"/>
      <w:numFmt w:val="bullet"/>
      <w:lvlText w:val="•"/>
      <w:lvlJc w:val="left"/>
      <w:pPr>
        <w:ind w:left="5403" w:hanging="560"/>
      </w:pPr>
      <w:rPr>
        <w:rFonts w:hint="default"/>
        <w:lang w:val="en-US" w:eastAsia="zh-CN" w:bidi="ar-SA"/>
      </w:rPr>
    </w:lvl>
    <w:lvl w:ilvl="6" w:tentative="0">
      <w:start w:val="0"/>
      <w:numFmt w:val="bullet"/>
      <w:lvlText w:val="•"/>
      <w:lvlJc w:val="left"/>
      <w:pPr>
        <w:ind w:left="6243" w:hanging="560"/>
      </w:pPr>
      <w:rPr>
        <w:rFonts w:hint="default"/>
        <w:lang w:val="en-US" w:eastAsia="zh-CN" w:bidi="ar-SA"/>
      </w:rPr>
    </w:lvl>
    <w:lvl w:ilvl="7" w:tentative="0">
      <w:start w:val="0"/>
      <w:numFmt w:val="bullet"/>
      <w:lvlText w:val="•"/>
      <w:lvlJc w:val="left"/>
      <w:pPr>
        <w:ind w:left="7084" w:hanging="560"/>
      </w:pPr>
      <w:rPr>
        <w:rFonts w:hint="default"/>
        <w:lang w:val="en-US" w:eastAsia="zh-CN" w:bidi="ar-SA"/>
      </w:rPr>
    </w:lvl>
    <w:lvl w:ilvl="8" w:tentative="0">
      <w:start w:val="0"/>
      <w:numFmt w:val="bullet"/>
      <w:lvlText w:val="•"/>
      <w:lvlJc w:val="left"/>
      <w:pPr>
        <w:ind w:left="7924" w:hanging="560"/>
      </w:pPr>
      <w:rPr>
        <w:rFonts w:hint="default"/>
        <w:lang w:val="en-US" w:eastAsia="zh-CN" w:bidi="ar-SA"/>
      </w:rPr>
    </w:lvl>
  </w:abstractNum>
  <w:abstractNum w:abstractNumId="5">
    <w:nsid w:val="0053208E"/>
    <w:multiLevelType w:val="multilevel"/>
    <w:tmpl w:val="0053208E"/>
    <w:lvl w:ilvl="0" w:tentative="0">
      <w:start w:val="2"/>
      <w:numFmt w:val="decimal"/>
      <w:lvlText w:val="%1"/>
      <w:lvlJc w:val="left"/>
      <w:pPr>
        <w:ind w:left="1197" w:hanging="560"/>
        <w:jc w:val="left"/>
      </w:pPr>
      <w:rPr>
        <w:rFonts w:hint="default"/>
        <w:lang w:val="en-US" w:eastAsia="zh-CN" w:bidi="ar-SA"/>
      </w:rPr>
    </w:lvl>
    <w:lvl w:ilvl="1" w:tentative="0">
      <w:start w:val="1"/>
      <w:numFmt w:val="decimal"/>
      <w:lvlText w:val="%1.%2"/>
      <w:lvlJc w:val="left"/>
      <w:pPr>
        <w:ind w:left="1197" w:hanging="560"/>
        <w:jc w:val="left"/>
      </w:pPr>
      <w:rPr>
        <w:rFonts w:hint="default" w:ascii="宋体" w:hAnsi="宋体" w:eastAsia="宋体" w:cs="宋体"/>
        <w:b w:val="0"/>
        <w:bCs w:val="0"/>
        <w:i w:val="0"/>
        <w:iCs w:val="0"/>
        <w:spacing w:val="-2"/>
        <w:w w:val="100"/>
        <w:sz w:val="28"/>
        <w:szCs w:val="28"/>
        <w:lang w:val="en-US" w:eastAsia="zh-CN" w:bidi="ar-SA"/>
      </w:rPr>
    </w:lvl>
    <w:lvl w:ilvl="2" w:tentative="0">
      <w:start w:val="0"/>
      <w:numFmt w:val="bullet"/>
      <w:lvlText w:val="•"/>
      <w:lvlJc w:val="left"/>
      <w:pPr>
        <w:ind w:left="2881" w:hanging="560"/>
      </w:pPr>
      <w:rPr>
        <w:rFonts w:hint="default"/>
        <w:lang w:val="en-US" w:eastAsia="zh-CN" w:bidi="ar-SA"/>
      </w:rPr>
    </w:lvl>
    <w:lvl w:ilvl="3" w:tentative="0">
      <w:start w:val="0"/>
      <w:numFmt w:val="bullet"/>
      <w:lvlText w:val="•"/>
      <w:lvlJc w:val="left"/>
      <w:pPr>
        <w:ind w:left="3721" w:hanging="560"/>
      </w:pPr>
      <w:rPr>
        <w:rFonts w:hint="default"/>
        <w:lang w:val="en-US" w:eastAsia="zh-CN" w:bidi="ar-SA"/>
      </w:rPr>
    </w:lvl>
    <w:lvl w:ilvl="4" w:tentative="0">
      <w:start w:val="0"/>
      <w:numFmt w:val="bullet"/>
      <w:lvlText w:val="•"/>
      <w:lvlJc w:val="left"/>
      <w:pPr>
        <w:ind w:left="4562" w:hanging="560"/>
      </w:pPr>
      <w:rPr>
        <w:rFonts w:hint="default"/>
        <w:lang w:val="en-US" w:eastAsia="zh-CN" w:bidi="ar-SA"/>
      </w:rPr>
    </w:lvl>
    <w:lvl w:ilvl="5" w:tentative="0">
      <w:start w:val="0"/>
      <w:numFmt w:val="bullet"/>
      <w:lvlText w:val="•"/>
      <w:lvlJc w:val="left"/>
      <w:pPr>
        <w:ind w:left="5403" w:hanging="560"/>
      </w:pPr>
      <w:rPr>
        <w:rFonts w:hint="default"/>
        <w:lang w:val="en-US" w:eastAsia="zh-CN" w:bidi="ar-SA"/>
      </w:rPr>
    </w:lvl>
    <w:lvl w:ilvl="6" w:tentative="0">
      <w:start w:val="0"/>
      <w:numFmt w:val="bullet"/>
      <w:lvlText w:val="•"/>
      <w:lvlJc w:val="left"/>
      <w:pPr>
        <w:ind w:left="6243" w:hanging="560"/>
      </w:pPr>
      <w:rPr>
        <w:rFonts w:hint="default"/>
        <w:lang w:val="en-US" w:eastAsia="zh-CN" w:bidi="ar-SA"/>
      </w:rPr>
    </w:lvl>
    <w:lvl w:ilvl="7" w:tentative="0">
      <w:start w:val="0"/>
      <w:numFmt w:val="bullet"/>
      <w:lvlText w:val="•"/>
      <w:lvlJc w:val="left"/>
      <w:pPr>
        <w:ind w:left="7084" w:hanging="560"/>
      </w:pPr>
      <w:rPr>
        <w:rFonts w:hint="default"/>
        <w:lang w:val="en-US" w:eastAsia="zh-CN" w:bidi="ar-SA"/>
      </w:rPr>
    </w:lvl>
    <w:lvl w:ilvl="8" w:tentative="0">
      <w:start w:val="0"/>
      <w:numFmt w:val="bullet"/>
      <w:lvlText w:val="•"/>
      <w:lvlJc w:val="left"/>
      <w:pPr>
        <w:ind w:left="7924" w:hanging="560"/>
      </w:pPr>
      <w:rPr>
        <w:rFonts w:hint="default"/>
        <w:lang w:val="en-US" w:eastAsia="zh-CN" w:bidi="ar-SA"/>
      </w:rPr>
    </w:lvl>
  </w:abstractNum>
  <w:abstractNum w:abstractNumId="6">
    <w:nsid w:val="0248C179"/>
    <w:multiLevelType w:val="multilevel"/>
    <w:tmpl w:val="0248C179"/>
    <w:lvl w:ilvl="0" w:tentative="0">
      <w:start w:val="1"/>
      <w:numFmt w:val="decimal"/>
      <w:lvlText w:val="%1）"/>
      <w:lvlJc w:val="left"/>
      <w:pPr>
        <w:ind w:left="218" w:hanging="399"/>
        <w:jc w:val="left"/>
      </w:pPr>
      <w:rPr>
        <w:rFonts w:hint="default" w:ascii="宋体" w:hAnsi="宋体" w:eastAsia="宋体" w:cs="宋体"/>
        <w:b w:val="0"/>
        <w:bCs w:val="0"/>
        <w:i w:val="0"/>
        <w:iCs w:val="0"/>
        <w:spacing w:val="0"/>
        <w:w w:val="99"/>
        <w:sz w:val="21"/>
        <w:szCs w:val="21"/>
        <w:lang w:val="en-US" w:eastAsia="zh-CN" w:bidi="ar-SA"/>
      </w:rPr>
    </w:lvl>
    <w:lvl w:ilvl="1" w:tentative="0">
      <w:start w:val="1"/>
      <w:numFmt w:val="decimal"/>
      <w:lvlText w:val="%1.%2"/>
      <w:lvlJc w:val="left"/>
      <w:pPr>
        <w:ind w:left="698" w:hanging="480"/>
        <w:jc w:val="left"/>
      </w:pPr>
      <w:rPr>
        <w:rFonts w:hint="default" w:ascii="黑体" w:hAnsi="黑体" w:eastAsia="黑体" w:cs="黑体"/>
        <w:b w:val="0"/>
        <w:bCs w:val="0"/>
        <w:i w:val="0"/>
        <w:iCs w:val="0"/>
        <w:spacing w:val="0"/>
        <w:w w:val="100"/>
        <w:sz w:val="24"/>
        <w:szCs w:val="24"/>
        <w:lang w:val="en-US" w:eastAsia="zh-CN" w:bidi="ar-SA"/>
      </w:rPr>
    </w:lvl>
    <w:lvl w:ilvl="2" w:tentative="0">
      <w:start w:val="0"/>
      <w:numFmt w:val="bullet"/>
      <w:lvlText w:val="•"/>
      <w:lvlJc w:val="left"/>
      <w:pPr>
        <w:ind w:left="1689" w:hanging="480"/>
      </w:pPr>
      <w:rPr>
        <w:rFonts w:hint="default"/>
        <w:lang w:val="en-US" w:eastAsia="zh-CN" w:bidi="ar-SA"/>
      </w:rPr>
    </w:lvl>
    <w:lvl w:ilvl="3" w:tentative="0">
      <w:start w:val="0"/>
      <w:numFmt w:val="bullet"/>
      <w:lvlText w:val="•"/>
      <w:lvlJc w:val="left"/>
      <w:pPr>
        <w:ind w:left="2679" w:hanging="480"/>
      </w:pPr>
      <w:rPr>
        <w:rFonts w:hint="default"/>
        <w:lang w:val="en-US" w:eastAsia="zh-CN" w:bidi="ar-SA"/>
      </w:rPr>
    </w:lvl>
    <w:lvl w:ilvl="4" w:tentative="0">
      <w:start w:val="0"/>
      <w:numFmt w:val="bullet"/>
      <w:lvlText w:val="•"/>
      <w:lvlJc w:val="left"/>
      <w:pPr>
        <w:ind w:left="3668" w:hanging="480"/>
      </w:pPr>
      <w:rPr>
        <w:rFonts w:hint="default"/>
        <w:lang w:val="en-US" w:eastAsia="zh-CN" w:bidi="ar-SA"/>
      </w:rPr>
    </w:lvl>
    <w:lvl w:ilvl="5" w:tentative="0">
      <w:start w:val="0"/>
      <w:numFmt w:val="bullet"/>
      <w:lvlText w:val="•"/>
      <w:lvlJc w:val="left"/>
      <w:pPr>
        <w:ind w:left="4658" w:hanging="480"/>
      </w:pPr>
      <w:rPr>
        <w:rFonts w:hint="default"/>
        <w:lang w:val="en-US" w:eastAsia="zh-CN" w:bidi="ar-SA"/>
      </w:rPr>
    </w:lvl>
    <w:lvl w:ilvl="6" w:tentative="0">
      <w:start w:val="0"/>
      <w:numFmt w:val="bullet"/>
      <w:lvlText w:val="•"/>
      <w:lvlJc w:val="left"/>
      <w:pPr>
        <w:ind w:left="5647" w:hanging="480"/>
      </w:pPr>
      <w:rPr>
        <w:rFonts w:hint="default"/>
        <w:lang w:val="en-US" w:eastAsia="zh-CN" w:bidi="ar-SA"/>
      </w:rPr>
    </w:lvl>
    <w:lvl w:ilvl="7" w:tentative="0">
      <w:start w:val="0"/>
      <w:numFmt w:val="bullet"/>
      <w:lvlText w:val="•"/>
      <w:lvlJc w:val="left"/>
      <w:pPr>
        <w:ind w:left="6637" w:hanging="480"/>
      </w:pPr>
      <w:rPr>
        <w:rFonts w:hint="default"/>
        <w:lang w:val="en-US" w:eastAsia="zh-CN" w:bidi="ar-SA"/>
      </w:rPr>
    </w:lvl>
    <w:lvl w:ilvl="8" w:tentative="0">
      <w:start w:val="0"/>
      <w:numFmt w:val="bullet"/>
      <w:lvlText w:val="•"/>
      <w:lvlJc w:val="left"/>
      <w:pPr>
        <w:ind w:left="7626" w:hanging="480"/>
      </w:pPr>
      <w:rPr>
        <w:rFonts w:hint="default"/>
        <w:lang w:val="en-US" w:eastAsia="zh-CN" w:bidi="ar-SA"/>
      </w:rPr>
    </w:lvl>
  </w:abstractNum>
  <w:abstractNum w:abstractNumId="7">
    <w:nsid w:val="03D62ECE"/>
    <w:multiLevelType w:val="multilevel"/>
    <w:tmpl w:val="03D62ECE"/>
    <w:lvl w:ilvl="0" w:tentative="0">
      <w:start w:val="1"/>
      <w:numFmt w:val="decimal"/>
      <w:lvlText w:val="%1）"/>
      <w:lvlJc w:val="left"/>
      <w:pPr>
        <w:ind w:left="638" w:hanging="420"/>
        <w:jc w:val="left"/>
      </w:pPr>
      <w:rPr>
        <w:rFonts w:hint="default" w:ascii="宋体" w:hAnsi="宋体" w:eastAsia="宋体" w:cs="宋体"/>
        <w:b w:val="0"/>
        <w:bCs w:val="0"/>
        <w:i w:val="0"/>
        <w:iCs w:val="0"/>
        <w:spacing w:val="0"/>
        <w:w w:val="99"/>
        <w:sz w:val="21"/>
        <w:szCs w:val="21"/>
        <w:lang w:val="en-US" w:eastAsia="zh-CN" w:bidi="ar-SA"/>
      </w:rPr>
    </w:lvl>
    <w:lvl w:ilvl="1" w:tentative="0">
      <w:start w:val="0"/>
      <w:numFmt w:val="bullet"/>
      <w:lvlText w:val="•"/>
      <w:lvlJc w:val="left"/>
      <w:pPr>
        <w:ind w:left="1536" w:hanging="420"/>
      </w:pPr>
      <w:rPr>
        <w:rFonts w:hint="default"/>
        <w:lang w:val="en-US" w:eastAsia="zh-CN" w:bidi="ar-SA"/>
      </w:rPr>
    </w:lvl>
    <w:lvl w:ilvl="2" w:tentative="0">
      <w:start w:val="0"/>
      <w:numFmt w:val="bullet"/>
      <w:lvlText w:val="•"/>
      <w:lvlJc w:val="left"/>
      <w:pPr>
        <w:ind w:left="2433" w:hanging="420"/>
      </w:pPr>
      <w:rPr>
        <w:rFonts w:hint="default"/>
        <w:lang w:val="en-US" w:eastAsia="zh-CN" w:bidi="ar-SA"/>
      </w:rPr>
    </w:lvl>
    <w:lvl w:ilvl="3" w:tentative="0">
      <w:start w:val="0"/>
      <w:numFmt w:val="bullet"/>
      <w:lvlText w:val="•"/>
      <w:lvlJc w:val="left"/>
      <w:pPr>
        <w:ind w:left="3329" w:hanging="420"/>
      </w:pPr>
      <w:rPr>
        <w:rFonts w:hint="default"/>
        <w:lang w:val="en-US" w:eastAsia="zh-CN" w:bidi="ar-SA"/>
      </w:rPr>
    </w:lvl>
    <w:lvl w:ilvl="4" w:tentative="0">
      <w:start w:val="0"/>
      <w:numFmt w:val="bullet"/>
      <w:lvlText w:val="•"/>
      <w:lvlJc w:val="left"/>
      <w:pPr>
        <w:ind w:left="4226" w:hanging="420"/>
      </w:pPr>
      <w:rPr>
        <w:rFonts w:hint="default"/>
        <w:lang w:val="en-US" w:eastAsia="zh-CN" w:bidi="ar-SA"/>
      </w:rPr>
    </w:lvl>
    <w:lvl w:ilvl="5" w:tentative="0">
      <w:start w:val="0"/>
      <w:numFmt w:val="bullet"/>
      <w:lvlText w:val="•"/>
      <w:lvlJc w:val="left"/>
      <w:pPr>
        <w:ind w:left="5123" w:hanging="420"/>
      </w:pPr>
      <w:rPr>
        <w:rFonts w:hint="default"/>
        <w:lang w:val="en-US" w:eastAsia="zh-CN" w:bidi="ar-SA"/>
      </w:rPr>
    </w:lvl>
    <w:lvl w:ilvl="6" w:tentative="0">
      <w:start w:val="0"/>
      <w:numFmt w:val="bullet"/>
      <w:lvlText w:val="•"/>
      <w:lvlJc w:val="left"/>
      <w:pPr>
        <w:ind w:left="6019" w:hanging="420"/>
      </w:pPr>
      <w:rPr>
        <w:rFonts w:hint="default"/>
        <w:lang w:val="en-US" w:eastAsia="zh-CN" w:bidi="ar-SA"/>
      </w:rPr>
    </w:lvl>
    <w:lvl w:ilvl="7" w:tentative="0">
      <w:start w:val="0"/>
      <w:numFmt w:val="bullet"/>
      <w:lvlText w:val="•"/>
      <w:lvlJc w:val="left"/>
      <w:pPr>
        <w:ind w:left="6916" w:hanging="420"/>
      </w:pPr>
      <w:rPr>
        <w:rFonts w:hint="default"/>
        <w:lang w:val="en-US" w:eastAsia="zh-CN" w:bidi="ar-SA"/>
      </w:rPr>
    </w:lvl>
    <w:lvl w:ilvl="8" w:tentative="0">
      <w:start w:val="0"/>
      <w:numFmt w:val="bullet"/>
      <w:lvlText w:val="•"/>
      <w:lvlJc w:val="left"/>
      <w:pPr>
        <w:ind w:left="7812" w:hanging="420"/>
      </w:pPr>
      <w:rPr>
        <w:rFonts w:hint="default"/>
        <w:lang w:val="en-US" w:eastAsia="zh-CN" w:bidi="ar-SA"/>
      </w:rPr>
    </w:lvl>
  </w:abstractNum>
  <w:abstractNum w:abstractNumId="8">
    <w:nsid w:val="25B654F3"/>
    <w:multiLevelType w:val="multilevel"/>
    <w:tmpl w:val="25B654F3"/>
    <w:lvl w:ilvl="0" w:tentative="0">
      <w:start w:val="1"/>
      <w:numFmt w:val="decimal"/>
      <w:lvlText w:val="%1）"/>
      <w:lvlJc w:val="left"/>
      <w:pPr>
        <w:ind w:left="638" w:hanging="420"/>
        <w:jc w:val="left"/>
      </w:pPr>
      <w:rPr>
        <w:rFonts w:hint="default" w:ascii="宋体" w:hAnsi="宋体" w:eastAsia="宋体" w:cs="宋体"/>
        <w:b w:val="0"/>
        <w:bCs w:val="0"/>
        <w:i w:val="0"/>
        <w:iCs w:val="0"/>
        <w:spacing w:val="0"/>
        <w:w w:val="87"/>
        <w:sz w:val="21"/>
        <w:szCs w:val="21"/>
        <w:lang w:val="en-US" w:eastAsia="zh-CN" w:bidi="ar-SA"/>
      </w:rPr>
    </w:lvl>
    <w:lvl w:ilvl="1" w:tentative="0">
      <w:start w:val="0"/>
      <w:numFmt w:val="bullet"/>
      <w:lvlText w:val="•"/>
      <w:lvlJc w:val="left"/>
      <w:pPr>
        <w:ind w:left="1536" w:hanging="420"/>
      </w:pPr>
      <w:rPr>
        <w:rFonts w:hint="default"/>
        <w:lang w:val="en-US" w:eastAsia="zh-CN" w:bidi="ar-SA"/>
      </w:rPr>
    </w:lvl>
    <w:lvl w:ilvl="2" w:tentative="0">
      <w:start w:val="0"/>
      <w:numFmt w:val="bullet"/>
      <w:lvlText w:val="•"/>
      <w:lvlJc w:val="left"/>
      <w:pPr>
        <w:ind w:left="2433" w:hanging="420"/>
      </w:pPr>
      <w:rPr>
        <w:rFonts w:hint="default"/>
        <w:lang w:val="en-US" w:eastAsia="zh-CN" w:bidi="ar-SA"/>
      </w:rPr>
    </w:lvl>
    <w:lvl w:ilvl="3" w:tentative="0">
      <w:start w:val="0"/>
      <w:numFmt w:val="bullet"/>
      <w:lvlText w:val="•"/>
      <w:lvlJc w:val="left"/>
      <w:pPr>
        <w:ind w:left="3329" w:hanging="420"/>
      </w:pPr>
      <w:rPr>
        <w:rFonts w:hint="default"/>
        <w:lang w:val="en-US" w:eastAsia="zh-CN" w:bidi="ar-SA"/>
      </w:rPr>
    </w:lvl>
    <w:lvl w:ilvl="4" w:tentative="0">
      <w:start w:val="0"/>
      <w:numFmt w:val="bullet"/>
      <w:lvlText w:val="•"/>
      <w:lvlJc w:val="left"/>
      <w:pPr>
        <w:ind w:left="4226" w:hanging="420"/>
      </w:pPr>
      <w:rPr>
        <w:rFonts w:hint="default"/>
        <w:lang w:val="en-US" w:eastAsia="zh-CN" w:bidi="ar-SA"/>
      </w:rPr>
    </w:lvl>
    <w:lvl w:ilvl="5" w:tentative="0">
      <w:start w:val="0"/>
      <w:numFmt w:val="bullet"/>
      <w:lvlText w:val="•"/>
      <w:lvlJc w:val="left"/>
      <w:pPr>
        <w:ind w:left="5123" w:hanging="420"/>
      </w:pPr>
      <w:rPr>
        <w:rFonts w:hint="default"/>
        <w:lang w:val="en-US" w:eastAsia="zh-CN" w:bidi="ar-SA"/>
      </w:rPr>
    </w:lvl>
    <w:lvl w:ilvl="6" w:tentative="0">
      <w:start w:val="0"/>
      <w:numFmt w:val="bullet"/>
      <w:lvlText w:val="•"/>
      <w:lvlJc w:val="left"/>
      <w:pPr>
        <w:ind w:left="6019" w:hanging="420"/>
      </w:pPr>
      <w:rPr>
        <w:rFonts w:hint="default"/>
        <w:lang w:val="en-US" w:eastAsia="zh-CN" w:bidi="ar-SA"/>
      </w:rPr>
    </w:lvl>
    <w:lvl w:ilvl="7" w:tentative="0">
      <w:start w:val="0"/>
      <w:numFmt w:val="bullet"/>
      <w:lvlText w:val="•"/>
      <w:lvlJc w:val="left"/>
      <w:pPr>
        <w:ind w:left="6916" w:hanging="420"/>
      </w:pPr>
      <w:rPr>
        <w:rFonts w:hint="default"/>
        <w:lang w:val="en-US" w:eastAsia="zh-CN" w:bidi="ar-SA"/>
      </w:rPr>
    </w:lvl>
    <w:lvl w:ilvl="8" w:tentative="0">
      <w:start w:val="0"/>
      <w:numFmt w:val="bullet"/>
      <w:lvlText w:val="•"/>
      <w:lvlJc w:val="left"/>
      <w:pPr>
        <w:ind w:left="7812" w:hanging="420"/>
      </w:pPr>
      <w:rPr>
        <w:rFonts w:hint="default"/>
        <w:lang w:val="en-US" w:eastAsia="zh-CN" w:bidi="ar-SA"/>
      </w:rPr>
    </w:lvl>
  </w:abstractNum>
  <w:abstractNum w:abstractNumId="9">
    <w:nsid w:val="2A8F537B"/>
    <w:multiLevelType w:val="multilevel"/>
    <w:tmpl w:val="2A8F537B"/>
    <w:lvl w:ilvl="0" w:tentative="0">
      <w:start w:val="1"/>
      <w:numFmt w:val="decimal"/>
      <w:lvlText w:val="%1."/>
      <w:lvlJc w:val="left"/>
      <w:pPr>
        <w:ind w:left="535" w:hanging="317"/>
        <w:jc w:val="left"/>
      </w:pPr>
      <w:rPr>
        <w:rFonts w:hint="default" w:ascii="宋体" w:hAnsi="宋体" w:eastAsia="宋体" w:cs="宋体"/>
        <w:b/>
        <w:bCs/>
        <w:i w:val="0"/>
        <w:iCs w:val="0"/>
        <w:spacing w:val="0"/>
        <w:w w:val="98"/>
        <w:sz w:val="21"/>
        <w:szCs w:val="21"/>
        <w:lang w:val="en-US" w:eastAsia="zh-CN" w:bidi="ar-SA"/>
      </w:rPr>
    </w:lvl>
    <w:lvl w:ilvl="1" w:tentative="0">
      <w:start w:val="4"/>
      <w:numFmt w:val="decimal"/>
      <w:lvlText w:val="%1.%2."/>
      <w:lvlJc w:val="left"/>
      <w:pPr>
        <w:ind w:left="818" w:hanging="600"/>
        <w:jc w:val="left"/>
      </w:pPr>
      <w:rPr>
        <w:rFonts w:hint="default" w:ascii="黑体" w:hAnsi="黑体" w:eastAsia="黑体" w:cs="黑体"/>
        <w:b w:val="0"/>
        <w:bCs w:val="0"/>
        <w:i w:val="0"/>
        <w:iCs w:val="0"/>
        <w:spacing w:val="0"/>
        <w:w w:val="100"/>
        <w:sz w:val="24"/>
        <w:szCs w:val="24"/>
        <w:lang w:val="en-US" w:eastAsia="zh-CN" w:bidi="ar-SA"/>
      </w:rPr>
    </w:lvl>
    <w:lvl w:ilvl="2" w:tentative="0">
      <w:start w:val="0"/>
      <w:numFmt w:val="bullet"/>
      <w:lvlText w:val="-"/>
      <w:lvlJc w:val="left"/>
      <w:pPr>
        <w:ind w:left="333" w:hanging="116"/>
      </w:pPr>
      <w:rPr>
        <w:rFonts w:hint="default" w:ascii="Cambria" w:hAnsi="Cambria" w:eastAsia="Cambria" w:cs="Cambria"/>
        <w:b w:val="0"/>
        <w:bCs w:val="0"/>
        <w:i w:val="0"/>
        <w:iCs w:val="0"/>
        <w:spacing w:val="0"/>
        <w:w w:val="99"/>
        <w:sz w:val="21"/>
        <w:szCs w:val="21"/>
        <w:lang w:val="en-US" w:eastAsia="zh-CN" w:bidi="ar-SA"/>
      </w:rPr>
    </w:lvl>
    <w:lvl w:ilvl="3" w:tentative="0">
      <w:start w:val="0"/>
      <w:numFmt w:val="bullet"/>
      <w:lvlText w:val="-"/>
      <w:lvlJc w:val="left"/>
      <w:pPr>
        <w:ind w:left="638" w:hanging="173"/>
      </w:pPr>
      <w:rPr>
        <w:rFonts w:hint="default" w:ascii="Corbel" w:hAnsi="Corbel" w:eastAsia="Corbel" w:cs="Corbel"/>
        <w:b w:val="0"/>
        <w:bCs w:val="0"/>
        <w:i w:val="0"/>
        <w:iCs w:val="0"/>
        <w:spacing w:val="0"/>
        <w:w w:val="99"/>
        <w:sz w:val="21"/>
        <w:szCs w:val="21"/>
        <w:lang w:val="en-US" w:eastAsia="zh-CN" w:bidi="ar-SA"/>
      </w:rPr>
    </w:lvl>
    <w:lvl w:ilvl="4" w:tentative="0">
      <w:start w:val="0"/>
      <w:numFmt w:val="bullet"/>
      <w:lvlText w:val="•"/>
      <w:lvlJc w:val="left"/>
      <w:pPr>
        <w:ind w:left="2075" w:hanging="173"/>
      </w:pPr>
      <w:rPr>
        <w:rFonts w:hint="default"/>
        <w:lang w:val="en-US" w:eastAsia="zh-CN" w:bidi="ar-SA"/>
      </w:rPr>
    </w:lvl>
    <w:lvl w:ilvl="5" w:tentative="0">
      <w:start w:val="0"/>
      <w:numFmt w:val="bullet"/>
      <w:lvlText w:val="•"/>
      <w:lvlJc w:val="left"/>
      <w:pPr>
        <w:ind w:left="3330" w:hanging="173"/>
      </w:pPr>
      <w:rPr>
        <w:rFonts w:hint="default"/>
        <w:lang w:val="en-US" w:eastAsia="zh-CN" w:bidi="ar-SA"/>
      </w:rPr>
    </w:lvl>
    <w:lvl w:ilvl="6" w:tentative="0">
      <w:start w:val="0"/>
      <w:numFmt w:val="bullet"/>
      <w:lvlText w:val="•"/>
      <w:lvlJc w:val="left"/>
      <w:pPr>
        <w:ind w:left="4585" w:hanging="173"/>
      </w:pPr>
      <w:rPr>
        <w:rFonts w:hint="default"/>
        <w:lang w:val="en-US" w:eastAsia="zh-CN" w:bidi="ar-SA"/>
      </w:rPr>
    </w:lvl>
    <w:lvl w:ilvl="7" w:tentative="0">
      <w:start w:val="0"/>
      <w:numFmt w:val="bullet"/>
      <w:lvlText w:val="•"/>
      <w:lvlJc w:val="left"/>
      <w:pPr>
        <w:ind w:left="5840" w:hanging="173"/>
      </w:pPr>
      <w:rPr>
        <w:rFonts w:hint="default"/>
        <w:lang w:val="en-US" w:eastAsia="zh-CN" w:bidi="ar-SA"/>
      </w:rPr>
    </w:lvl>
    <w:lvl w:ilvl="8" w:tentative="0">
      <w:start w:val="0"/>
      <w:numFmt w:val="bullet"/>
      <w:lvlText w:val="•"/>
      <w:lvlJc w:val="left"/>
      <w:pPr>
        <w:ind w:left="7095" w:hanging="173"/>
      </w:pPr>
      <w:rPr>
        <w:rFonts w:hint="default"/>
        <w:lang w:val="en-US" w:eastAsia="zh-CN" w:bidi="ar-SA"/>
      </w:rPr>
    </w:lvl>
  </w:abstractNum>
  <w:abstractNum w:abstractNumId="10">
    <w:nsid w:val="4D4DC07F"/>
    <w:multiLevelType w:val="multilevel"/>
    <w:tmpl w:val="4D4DC07F"/>
    <w:lvl w:ilvl="0" w:tentative="0">
      <w:start w:val="1"/>
      <w:numFmt w:val="decimal"/>
      <w:lvlText w:val="%1."/>
      <w:lvlJc w:val="left"/>
      <w:pPr>
        <w:ind w:left="580" w:hanging="363"/>
        <w:jc w:val="left"/>
      </w:pPr>
      <w:rPr>
        <w:rFonts w:hint="default" w:ascii="宋体" w:hAnsi="宋体" w:eastAsia="宋体" w:cs="宋体"/>
        <w:b/>
        <w:bCs/>
        <w:i w:val="0"/>
        <w:iCs w:val="0"/>
        <w:spacing w:val="0"/>
        <w:w w:val="99"/>
        <w:sz w:val="24"/>
        <w:szCs w:val="24"/>
        <w:lang w:val="en-US" w:eastAsia="zh-CN" w:bidi="ar-SA"/>
      </w:rPr>
    </w:lvl>
    <w:lvl w:ilvl="1" w:tentative="0">
      <w:start w:val="0"/>
      <w:numFmt w:val="bullet"/>
      <w:lvlText w:val="•"/>
      <w:lvlJc w:val="left"/>
      <w:pPr>
        <w:ind w:left="1482" w:hanging="363"/>
      </w:pPr>
      <w:rPr>
        <w:rFonts w:hint="default"/>
        <w:lang w:val="en-US" w:eastAsia="zh-CN" w:bidi="ar-SA"/>
      </w:rPr>
    </w:lvl>
    <w:lvl w:ilvl="2" w:tentative="0">
      <w:start w:val="0"/>
      <w:numFmt w:val="bullet"/>
      <w:lvlText w:val="•"/>
      <w:lvlJc w:val="left"/>
      <w:pPr>
        <w:ind w:left="2385" w:hanging="363"/>
      </w:pPr>
      <w:rPr>
        <w:rFonts w:hint="default"/>
        <w:lang w:val="en-US" w:eastAsia="zh-CN" w:bidi="ar-SA"/>
      </w:rPr>
    </w:lvl>
    <w:lvl w:ilvl="3" w:tentative="0">
      <w:start w:val="0"/>
      <w:numFmt w:val="bullet"/>
      <w:lvlText w:val="•"/>
      <w:lvlJc w:val="left"/>
      <w:pPr>
        <w:ind w:left="3287" w:hanging="363"/>
      </w:pPr>
      <w:rPr>
        <w:rFonts w:hint="default"/>
        <w:lang w:val="en-US" w:eastAsia="zh-CN" w:bidi="ar-SA"/>
      </w:rPr>
    </w:lvl>
    <w:lvl w:ilvl="4" w:tentative="0">
      <w:start w:val="0"/>
      <w:numFmt w:val="bullet"/>
      <w:lvlText w:val="•"/>
      <w:lvlJc w:val="left"/>
      <w:pPr>
        <w:ind w:left="4190" w:hanging="363"/>
      </w:pPr>
      <w:rPr>
        <w:rFonts w:hint="default"/>
        <w:lang w:val="en-US" w:eastAsia="zh-CN" w:bidi="ar-SA"/>
      </w:rPr>
    </w:lvl>
    <w:lvl w:ilvl="5" w:tentative="0">
      <w:start w:val="0"/>
      <w:numFmt w:val="bullet"/>
      <w:lvlText w:val="•"/>
      <w:lvlJc w:val="left"/>
      <w:pPr>
        <w:ind w:left="5093" w:hanging="363"/>
      </w:pPr>
      <w:rPr>
        <w:rFonts w:hint="default"/>
        <w:lang w:val="en-US" w:eastAsia="zh-CN" w:bidi="ar-SA"/>
      </w:rPr>
    </w:lvl>
    <w:lvl w:ilvl="6" w:tentative="0">
      <w:start w:val="0"/>
      <w:numFmt w:val="bullet"/>
      <w:lvlText w:val="•"/>
      <w:lvlJc w:val="left"/>
      <w:pPr>
        <w:ind w:left="5995" w:hanging="363"/>
      </w:pPr>
      <w:rPr>
        <w:rFonts w:hint="default"/>
        <w:lang w:val="en-US" w:eastAsia="zh-CN" w:bidi="ar-SA"/>
      </w:rPr>
    </w:lvl>
    <w:lvl w:ilvl="7" w:tentative="0">
      <w:start w:val="0"/>
      <w:numFmt w:val="bullet"/>
      <w:lvlText w:val="•"/>
      <w:lvlJc w:val="left"/>
      <w:pPr>
        <w:ind w:left="6898" w:hanging="363"/>
      </w:pPr>
      <w:rPr>
        <w:rFonts w:hint="default"/>
        <w:lang w:val="en-US" w:eastAsia="zh-CN" w:bidi="ar-SA"/>
      </w:rPr>
    </w:lvl>
    <w:lvl w:ilvl="8" w:tentative="0">
      <w:start w:val="0"/>
      <w:numFmt w:val="bullet"/>
      <w:lvlText w:val="•"/>
      <w:lvlJc w:val="left"/>
      <w:pPr>
        <w:ind w:left="7800" w:hanging="363"/>
      </w:pPr>
      <w:rPr>
        <w:rFonts w:hint="default"/>
        <w:lang w:val="en-US" w:eastAsia="zh-CN" w:bidi="ar-SA"/>
      </w:rPr>
    </w:lvl>
  </w:abstractNum>
  <w:abstractNum w:abstractNumId="11">
    <w:nsid w:val="59ADCABA"/>
    <w:multiLevelType w:val="multilevel"/>
    <w:tmpl w:val="59ADCABA"/>
    <w:lvl w:ilvl="0" w:tentative="0">
      <w:start w:val="3"/>
      <w:numFmt w:val="decimal"/>
      <w:lvlText w:val="%1"/>
      <w:lvlJc w:val="left"/>
      <w:pPr>
        <w:ind w:left="1336" w:hanging="699"/>
        <w:jc w:val="left"/>
      </w:pPr>
      <w:rPr>
        <w:rFonts w:hint="default"/>
        <w:lang w:val="en-US" w:eastAsia="zh-CN" w:bidi="ar-SA"/>
      </w:rPr>
    </w:lvl>
    <w:lvl w:ilvl="1" w:tentative="0">
      <w:start w:val="4"/>
      <w:numFmt w:val="decimal"/>
      <w:lvlText w:val="%1.%2."/>
      <w:lvlJc w:val="left"/>
      <w:pPr>
        <w:ind w:left="1336" w:hanging="699"/>
        <w:jc w:val="left"/>
      </w:pPr>
      <w:rPr>
        <w:rFonts w:hint="default" w:ascii="宋体" w:hAnsi="宋体" w:eastAsia="宋体" w:cs="宋体"/>
        <w:b w:val="0"/>
        <w:bCs w:val="0"/>
        <w:i w:val="0"/>
        <w:iCs w:val="0"/>
        <w:spacing w:val="-2"/>
        <w:w w:val="100"/>
        <w:sz w:val="28"/>
        <w:szCs w:val="28"/>
        <w:lang w:val="en-US" w:eastAsia="zh-CN" w:bidi="ar-SA"/>
      </w:rPr>
    </w:lvl>
    <w:lvl w:ilvl="2" w:tentative="0">
      <w:start w:val="0"/>
      <w:numFmt w:val="bullet"/>
      <w:lvlText w:val="•"/>
      <w:lvlJc w:val="left"/>
      <w:pPr>
        <w:ind w:left="2993" w:hanging="699"/>
      </w:pPr>
      <w:rPr>
        <w:rFonts w:hint="default"/>
        <w:lang w:val="en-US" w:eastAsia="zh-CN" w:bidi="ar-SA"/>
      </w:rPr>
    </w:lvl>
    <w:lvl w:ilvl="3" w:tentative="0">
      <w:start w:val="0"/>
      <w:numFmt w:val="bullet"/>
      <w:lvlText w:val="•"/>
      <w:lvlJc w:val="left"/>
      <w:pPr>
        <w:ind w:left="3819" w:hanging="699"/>
      </w:pPr>
      <w:rPr>
        <w:rFonts w:hint="default"/>
        <w:lang w:val="en-US" w:eastAsia="zh-CN" w:bidi="ar-SA"/>
      </w:rPr>
    </w:lvl>
    <w:lvl w:ilvl="4" w:tentative="0">
      <w:start w:val="0"/>
      <w:numFmt w:val="bullet"/>
      <w:lvlText w:val="•"/>
      <w:lvlJc w:val="left"/>
      <w:pPr>
        <w:ind w:left="4646" w:hanging="699"/>
      </w:pPr>
      <w:rPr>
        <w:rFonts w:hint="default"/>
        <w:lang w:val="en-US" w:eastAsia="zh-CN" w:bidi="ar-SA"/>
      </w:rPr>
    </w:lvl>
    <w:lvl w:ilvl="5" w:tentative="0">
      <w:start w:val="0"/>
      <w:numFmt w:val="bullet"/>
      <w:lvlText w:val="•"/>
      <w:lvlJc w:val="left"/>
      <w:pPr>
        <w:ind w:left="5473" w:hanging="699"/>
      </w:pPr>
      <w:rPr>
        <w:rFonts w:hint="default"/>
        <w:lang w:val="en-US" w:eastAsia="zh-CN" w:bidi="ar-SA"/>
      </w:rPr>
    </w:lvl>
    <w:lvl w:ilvl="6" w:tentative="0">
      <w:start w:val="0"/>
      <w:numFmt w:val="bullet"/>
      <w:lvlText w:val="•"/>
      <w:lvlJc w:val="left"/>
      <w:pPr>
        <w:ind w:left="6299" w:hanging="699"/>
      </w:pPr>
      <w:rPr>
        <w:rFonts w:hint="default"/>
        <w:lang w:val="en-US" w:eastAsia="zh-CN" w:bidi="ar-SA"/>
      </w:rPr>
    </w:lvl>
    <w:lvl w:ilvl="7" w:tentative="0">
      <w:start w:val="0"/>
      <w:numFmt w:val="bullet"/>
      <w:lvlText w:val="•"/>
      <w:lvlJc w:val="left"/>
      <w:pPr>
        <w:ind w:left="7126" w:hanging="699"/>
      </w:pPr>
      <w:rPr>
        <w:rFonts w:hint="default"/>
        <w:lang w:val="en-US" w:eastAsia="zh-CN" w:bidi="ar-SA"/>
      </w:rPr>
    </w:lvl>
    <w:lvl w:ilvl="8" w:tentative="0">
      <w:start w:val="0"/>
      <w:numFmt w:val="bullet"/>
      <w:lvlText w:val="•"/>
      <w:lvlJc w:val="left"/>
      <w:pPr>
        <w:ind w:left="7952" w:hanging="699"/>
      </w:pPr>
      <w:rPr>
        <w:rFonts w:hint="default"/>
        <w:lang w:val="en-US" w:eastAsia="zh-CN" w:bidi="ar-SA"/>
      </w:rPr>
    </w:lvl>
  </w:abstractNum>
  <w:abstractNum w:abstractNumId="12">
    <w:nsid w:val="5A241D34"/>
    <w:multiLevelType w:val="multilevel"/>
    <w:tmpl w:val="5A241D34"/>
    <w:lvl w:ilvl="0" w:tentative="0">
      <w:start w:val="0"/>
      <w:numFmt w:val="bullet"/>
      <w:lvlText w:val="-"/>
      <w:lvlJc w:val="left"/>
      <w:pPr>
        <w:ind w:left="218" w:hanging="111"/>
      </w:pPr>
      <w:rPr>
        <w:rFonts w:hint="default" w:ascii="Corbel" w:hAnsi="Corbel" w:eastAsia="Corbel" w:cs="Corbel"/>
        <w:b w:val="0"/>
        <w:bCs w:val="0"/>
        <w:i w:val="0"/>
        <w:iCs w:val="0"/>
        <w:spacing w:val="0"/>
        <w:w w:val="99"/>
        <w:sz w:val="21"/>
        <w:szCs w:val="21"/>
        <w:lang w:val="en-US" w:eastAsia="zh-CN" w:bidi="ar-SA"/>
      </w:rPr>
    </w:lvl>
    <w:lvl w:ilvl="1" w:tentative="0">
      <w:start w:val="0"/>
      <w:numFmt w:val="bullet"/>
      <w:lvlText w:val="•"/>
      <w:lvlJc w:val="left"/>
      <w:pPr>
        <w:ind w:left="1158" w:hanging="111"/>
      </w:pPr>
      <w:rPr>
        <w:rFonts w:hint="default"/>
        <w:lang w:val="en-US" w:eastAsia="zh-CN" w:bidi="ar-SA"/>
      </w:rPr>
    </w:lvl>
    <w:lvl w:ilvl="2" w:tentative="0">
      <w:start w:val="0"/>
      <w:numFmt w:val="bullet"/>
      <w:lvlText w:val="•"/>
      <w:lvlJc w:val="left"/>
      <w:pPr>
        <w:ind w:left="2097" w:hanging="111"/>
      </w:pPr>
      <w:rPr>
        <w:rFonts w:hint="default"/>
        <w:lang w:val="en-US" w:eastAsia="zh-CN" w:bidi="ar-SA"/>
      </w:rPr>
    </w:lvl>
    <w:lvl w:ilvl="3" w:tentative="0">
      <w:start w:val="0"/>
      <w:numFmt w:val="bullet"/>
      <w:lvlText w:val="•"/>
      <w:lvlJc w:val="left"/>
      <w:pPr>
        <w:ind w:left="3035" w:hanging="111"/>
      </w:pPr>
      <w:rPr>
        <w:rFonts w:hint="default"/>
        <w:lang w:val="en-US" w:eastAsia="zh-CN" w:bidi="ar-SA"/>
      </w:rPr>
    </w:lvl>
    <w:lvl w:ilvl="4" w:tentative="0">
      <w:start w:val="0"/>
      <w:numFmt w:val="bullet"/>
      <w:lvlText w:val="•"/>
      <w:lvlJc w:val="left"/>
      <w:pPr>
        <w:ind w:left="3974" w:hanging="111"/>
      </w:pPr>
      <w:rPr>
        <w:rFonts w:hint="default"/>
        <w:lang w:val="en-US" w:eastAsia="zh-CN" w:bidi="ar-SA"/>
      </w:rPr>
    </w:lvl>
    <w:lvl w:ilvl="5" w:tentative="0">
      <w:start w:val="0"/>
      <w:numFmt w:val="bullet"/>
      <w:lvlText w:val="•"/>
      <w:lvlJc w:val="left"/>
      <w:pPr>
        <w:ind w:left="4913" w:hanging="111"/>
      </w:pPr>
      <w:rPr>
        <w:rFonts w:hint="default"/>
        <w:lang w:val="en-US" w:eastAsia="zh-CN" w:bidi="ar-SA"/>
      </w:rPr>
    </w:lvl>
    <w:lvl w:ilvl="6" w:tentative="0">
      <w:start w:val="0"/>
      <w:numFmt w:val="bullet"/>
      <w:lvlText w:val="•"/>
      <w:lvlJc w:val="left"/>
      <w:pPr>
        <w:ind w:left="5851" w:hanging="111"/>
      </w:pPr>
      <w:rPr>
        <w:rFonts w:hint="default"/>
        <w:lang w:val="en-US" w:eastAsia="zh-CN" w:bidi="ar-SA"/>
      </w:rPr>
    </w:lvl>
    <w:lvl w:ilvl="7" w:tentative="0">
      <w:start w:val="0"/>
      <w:numFmt w:val="bullet"/>
      <w:lvlText w:val="•"/>
      <w:lvlJc w:val="left"/>
      <w:pPr>
        <w:ind w:left="6790" w:hanging="111"/>
      </w:pPr>
      <w:rPr>
        <w:rFonts w:hint="default"/>
        <w:lang w:val="en-US" w:eastAsia="zh-CN" w:bidi="ar-SA"/>
      </w:rPr>
    </w:lvl>
    <w:lvl w:ilvl="8" w:tentative="0">
      <w:start w:val="0"/>
      <w:numFmt w:val="bullet"/>
      <w:lvlText w:val="•"/>
      <w:lvlJc w:val="left"/>
      <w:pPr>
        <w:ind w:left="7728" w:hanging="111"/>
      </w:pPr>
      <w:rPr>
        <w:rFonts w:hint="default"/>
        <w:lang w:val="en-US" w:eastAsia="zh-CN" w:bidi="ar-SA"/>
      </w:rPr>
    </w:lvl>
  </w:abstractNum>
  <w:abstractNum w:abstractNumId="13">
    <w:nsid w:val="72183CF9"/>
    <w:multiLevelType w:val="multilevel"/>
    <w:tmpl w:val="72183CF9"/>
    <w:lvl w:ilvl="0" w:tentative="0">
      <w:start w:val="1"/>
      <w:numFmt w:val="decimal"/>
      <w:lvlText w:val="%1）"/>
      <w:lvlJc w:val="left"/>
      <w:pPr>
        <w:ind w:left="638" w:hanging="420"/>
        <w:jc w:val="left"/>
      </w:pPr>
      <w:rPr>
        <w:rFonts w:hint="default" w:ascii="宋体" w:hAnsi="宋体" w:eastAsia="宋体" w:cs="宋体"/>
        <w:b w:val="0"/>
        <w:bCs w:val="0"/>
        <w:i w:val="0"/>
        <w:iCs w:val="0"/>
        <w:spacing w:val="0"/>
        <w:w w:val="99"/>
        <w:sz w:val="21"/>
        <w:szCs w:val="21"/>
        <w:lang w:val="en-US" w:eastAsia="zh-CN" w:bidi="ar-SA"/>
      </w:rPr>
    </w:lvl>
    <w:lvl w:ilvl="1" w:tentative="0">
      <w:start w:val="0"/>
      <w:numFmt w:val="bullet"/>
      <w:lvlText w:val="•"/>
      <w:lvlJc w:val="left"/>
      <w:pPr>
        <w:ind w:left="1536" w:hanging="420"/>
      </w:pPr>
      <w:rPr>
        <w:rFonts w:hint="default"/>
        <w:lang w:val="en-US" w:eastAsia="zh-CN" w:bidi="ar-SA"/>
      </w:rPr>
    </w:lvl>
    <w:lvl w:ilvl="2" w:tentative="0">
      <w:start w:val="0"/>
      <w:numFmt w:val="bullet"/>
      <w:lvlText w:val="•"/>
      <w:lvlJc w:val="left"/>
      <w:pPr>
        <w:ind w:left="2433" w:hanging="420"/>
      </w:pPr>
      <w:rPr>
        <w:rFonts w:hint="default"/>
        <w:lang w:val="en-US" w:eastAsia="zh-CN" w:bidi="ar-SA"/>
      </w:rPr>
    </w:lvl>
    <w:lvl w:ilvl="3" w:tentative="0">
      <w:start w:val="0"/>
      <w:numFmt w:val="bullet"/>
      <w:lvlText w:val="•"/>
      <w:lvlJc w:val="left"/>
      <w:pPr>
        <w:ind w:left="3329" w:hanging="420"/>
      </w:pPr>
      <w:rPr>
        <w:rFonts w:hint="default"/>
        <w:lang w:val="en-US" w:eastAsia="zh-CN" w:bidi="ar-SA"/>
      </w:rPr>
    </w:lvl>
    <w:lvl w:ilvl="4" w:tentative="0">
      <w:start w:val="0"/>
      <w:numFmt w:val="bullet"/>
      <w:lvlText w:val="•"/>
      <w:lvlJc w:val="left"/>
      <w:pPr>
        <w:ind w:left="4226" w:hanging="420"/>
      </w:pPr>
      <w:rPr>
        <w:rFonts w:hint="default"/>
        <w:lang w:val="en-US" w:eastAsia="zh-CN" w:bidi="ar-SA"/>
      </w:rPr>
    </w:lvl>
    <w:lvl w:ilvl="5" w:tentative="0">
      <w:start w:val="0"/>
      <w:numFmt w:val="bullet"/>
      <w:lvlText w:val="•"/>
      <w:lvlJc w:val="left"/>
      <w:pPr>
        <w:ind w:left="5123" w:hanging="420"/>
      </w:pPr>
      <w:rPr>
        <w:rFonts w:hint="default"/>
        <w:lang w:val="en-US" w:eastAsia="zh-CN" w:bidi="ar-SA"/>
      </w:rPr>
    </w:lvl>
    <w:lvl w:ilvl="6" w:tentative="0">
      <w:start w:val="0"/>
      <w:numFmt w:val="bullet"/>
      <w:lvlText w:val="•"/>
      <w:lvlJc w:val="left"/>
      <w:pPr>
        <w:ind w:left="6019" w:hanging="420"/>
      </w:pPr>
      <w:rPr>
        <w:rFonts w:hint="default"/>
        <w:lang w:val="en-US" w:eastAsia="zh-CN" w:bidi="ar-SA"/>
      </w:rPr>
    </w:lvl>
    <w:lvl w:ilvl="7" w:tentative="0">
      <w:start w:val="0"/>
      <w:numFmt w:val="bullet"/>
      <w:lvlText w:val="•"/>
      <w:lvlJc w:val="left"/>
      <w:pPr>
        <w:ind w:left="6916" w:hanging="420"/>
      </w:pPr>
      <w:rPr>
        <w:rFonts w:hint="default"/>
        <w:lang w:val="en-US" w:eastAsia="zh-CN" w:bidi="ar-SA"/>
      </w:rPr>
    </w:lvl>
    <w:lvl w:ilvl="8" w:tentative="0">
      <w:start w:val="0"/>
      <w:numFmt w:val="bullet"/>
      <w:lvlText w:val="•"/>
      <w:lvlJc w:val="left"/>
      <w:pPr>
        <w:ind w:left="7812" w:hanging="420"/>
      </w:pPr>
      <w:rPr>
        <w:rFonts w:hint="default"/>
        <w:lang w:val="en-US" w:eastAsia="zh-CN" w:bidi="ar-SA"/>
      </w:rPr>
    </w:lvl>
  </w:abstractNum>
  <w:num w:numId="1">
    <w:abstractNumId w:val="5"/>
  </w:num>
  <w:num w:numId="2">
    <w:abstractNumId w:val="4"/>
  </w:num>
  <w:num w:numId="3">
    <w:abstractNumId w:val="11"/>
  </w:num>
  <w:num w:numId="4">
    <w:abstractNumId w:val="2"/>
  </w:num>
  <w:num w:numId="5">
    <w:abstractNumId w:val="1"/>
  </w:num>
  <w:num w:numId="6">
    <w:abstractNumId w:val="7"/>
  </w:num>
  <w:num w:numId="7">
    <w:abstractNumId w:val="8"/>
  </w:num>
  <w:num w:numId="8">
    <w:abstractNumId w:val="13"/>
  </w:num>
  <w:num w:numId="9">
    <w:abstractNumId w:val="6"/>
  </w:num>
  <w:num w:numId="10">
    <w:abstractNumId w:val="0"/>
  </w:num>
  <w:num w:numId="11">
    <w:abstractNumId w:val="9"/>
  </w:num>
  <w:num w:numId="12">
    <w:abstractNumId w:val="1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docVars>
    <w:docVar w:name="commondata" w:val="eyJoZGlkIjoiZDM1NmJlNjQwZTZkZGIzNTk1YWNlYjUxYzkyM2FjZGIifQ=="/>
  </w:docVars>
  <w:rsids>
    <w:rsidRoot w:val="00000000"/>
    <w:rsid w:val="05B70F23"/>
    <w:rsid w:val="25970B9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qFormat/>
    <w:uiPriority w:val="1"/>
    <w:pPr>
      <w:ind w:left="218"/>
      <w:outlineLvl w:val="1"/>
    </w:pPr>
    <w:rPr>
      <w:rFonts w:ascii="宋体" w:hAnsi="宋体" w:eastAsia="宋体" w:cs="宋体"/>
      <w:b/>
      <w:bCs/>
      <w:sz w:val="30"/>
      <w:szCs w:val="30"/>
      <w:lang w:val="en-US" w:eastAsia="zh-CN" w:bidi="ar-SA"/>
    </w:rPr>
  </w:style>
  <w:style w:type="paragraph" w:styleId="3">
    <w:name w:val="heading 2"/>
    <w:basedOn w:val="1"/>
    <w:qFormat/>
    <w:uiPriority w:val="1"/>
    <w:pPr>
      <w:spacing w:before="42"/>
      <w:ind w:left="698"/>
      <w:outlineLvl w:val="2"/>
    </w:pPr>
    <w:rPr>
      <w:rFonts w:ascii="宋体" w:hAnsi="宋体" w:eastAsia="宋体" w:cs="宋体"/>
      <w:sz w:val="24"/>
      <w:szCs w:val="24"/>
      <w:lang w:val="en-US" w:eastAsia="zh-CN" w:bidi="ar-SA"/>
    </w:rPr>
  </w:style>
  <w:style w:type="paragraph" w:styleId="4">
    <w:name w:val="heading 3"/>
    <w:basedOn w:val="1"/>
    <w:qFormat/>
    <w:uiPriority w:val="1"/>
    <w:pPr>
      <w:spacing w:before="149"/>
      <w:ind w:left="218"/>
      <w:outlineLvl w:val="3"/>
    </w:pPr>
    <w:rPr>
      <w:rFonts w:ascii="宋体" w:hAnsi="宋体" w:eastAsia="宋体" w:cs="宋体"/>
      <w:b/>
      <w:bCs/>
      <w:sz w:val="22"/>
      <w:szCs w:val="22"/>
      <w:lang w:val="en-US" w:eastAsia="zh-CN" w:bidi="ar-SA"/>
    </w:rPr>
  </w:style>
  <w:style w:type="paragraph" w:styleId="5">
    <w:name w:val="heading 4"/>
    <w:basedOn w:val="1"/>
    <w:qFormat/>
    <w:uiPriority w:val="1"/>
    <w:pPr>
      <w:ind w:left="218"/>
      <w:outlineLvl w:val="4"/>
    </w:pPr>
    <w:rPr>
      <w:rFonts w:ascii="宋体" w:hAnsi="宋体" w:eastAsia="宋体" w:cs="宋体"/>
      <w:sz w:val="22"/>
      <w:szCs w:val="22"/>
      <w:lang w:val="en-US" w:eastAsia="zh-CN" w:bidi="ar-SA"/>
    </w:rPr>
  </w:style>
  <w:style w:type="paragraph" w:styleId="6">
    <w:name w:val="heading 5"/>
    <w:basedOn w:val="1"/>
    <w:qFormat/>
    <w:uiPriority w:val="1"/>
    <w:pPr>
      <w:ind w:left="218"/>
      <w:outlineLvl w:val="5"/>
    </w:pPr>
    <w:rPr>
      <w:rFonts w:ascii="黑体" w:hAnsi="黑体" w:eastAsia="黑体" w:cs="黑体"/>
      <w:b/>
      <w:bCs/>
      <w:sz w:val="21"/>
      <w:szCs w:val="21"/>
      <w:lang w:val="en-US" w:eastAsia="zh-CN" w:bidi="ar-SA"/>
    </w:rPr>
  </w:style>
  <w:style w:type="character" w:default="1" w:styleId="12">
    <w:name w:val="Default Paragraph Font"/>
    <w:semiHidden/>
    <w:unhideWhenUsed/>
    <w:uiPriority w:val="1"/>
  </w:style>
  <w:style w:type="table" w:default="1" w:styleId="11">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宋体" w:hAnsi="宋体" w:eastAsia="宋体" w:cs="宋体"/>
      <w:sz w:val="21"/>
      <w:szCs w:val="21"/>
      <w:lang w:val="en-US" w:eastAsia="zh-CN" w:bidi="ar-SA"/>
    </w:rPr>
  </w:style>
  <w:style w:type="paragraph" w:styleId="8">
    <w:name w:val="toc 1"/>
    <w:basedOn w:val="1"/>
    <w:qFormat/>
    <w:uiPriority w:val="1"/>
    <w:pPr>
      <w:spacing w:before="265"/>
      <w:ind w:right="96"/>
      <w:jc w:val="center"/>
    </w:pPr>
    <w:rPr>
      <w:rFonts w:ascii="宋体" w:hAnsi="宋体" w:eastAsia="宋体" w:cs="宋体"/>
      <w:sz w:val="28"/>
      <w:szCs w:val="28"/>
      <w:lang w:val="en-US" w:eastAsia="zh-CN" w:bidi="ar-SA"/>
    </w:rPr>
  </w:style>
  <w:style w:type="paragraph" w:styleId="9">
    <w:name w:val="toc 2"/>
    <w:basedOn w:val="1"/>
    <w:qFormat/>
    <w:uiPriority w:val="1"/>
    <w:pPr>
      <w:spacing w:before="265"/>
      <w:ind w:left="1195" w:hanging="557"/>
    </w:pPr>
    <w:rPr>
      <w:rFonts w:ascii="宋体" w:hAnsi="宋体" w:eastAsia="宋体" w:cs="宋体"/>
      <w:sz w:val="28"/>
      <w:szCs w:val="28"/>
      <w:lang w:val="en-US" w:eastAsia="zh-CN" w:bidi="ar-SA"/>
    </w:rPr>
  </w:style>
  <w:style w:type="paragraph" w:styleId="10">
    <w:name w:val="Title"/>
    <w:basedOn w:val="1"/>
    <w:qFormat/>
    <w:uiPriority w:val="1"/>
    <w:pPr>
      <w:spacing w:before="22"/>
      <w:ind w:right="100"/>
      <w:jc w:val="center"/>
    </w:pPr>
    <w:rPr>
      <w:rFonts w:ascii="宋体" w:hAnsi="宋体" w:eastAsia="宋体" w:cs="宋体"/>
      <w:b/>
      <w:bCs/>
      <w:sz w:val="36"/>
      <w:szCs w:val="36"/>
      <w:lang w:val="en-US" w:eastAsia="zh-CN" w:bidi="ar-SA"/>
    </w:r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1230" w:hanging="172"/>
    </w:pPr>
    <w:rPr>
      <w:rFonts w:ascii="宋体" w:hAnsi="宋体" w:eastAsia="宋体" w:cs="宋体"/>
      <w:lang w:val="en-US" w:eastAsia="zh-CN" w:bidi="ar-SA"/>
    </w:rPr>
  </w:style>
  <w:style w:type="paragraph" w:customStyle="1" w:styleId="15">
    <w:name w:val="Table Paragraph"/>
    <w:basedOn w:val="1"/>
    <w:qFormat/>
    <w:uiPriority w:val="1"/>
    <w:pPr>
      <w:ind w:left="108"/>
    </w:pPr>
    <w:rPr>
      <w:rFonts w:ascii="PMingLiU" w:hAnsi="PMingLiU" w:eastAsia="PMingLiU" w:cs="PMingLiU"/>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2023-07-23T12:55:00Z</dcterms:created>
  <dc:creator>luomj</dc:creator>
  <cp:lastModifiedBy>.L</cp:lastModifiedBy>
  <dcterms:modified xsi:type="dcterms:W3CDTF">2023-07-23T13:02:43Z</dcterms:modified>
  <dc:title>北京邮电大学实习报告</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2023-06-30T00:00:00Z</vt:filetime>
  </property>
  <property fmtid="{D5CDD505-2E9C-101B-9397-08002B2CF9AE}" pid="3" name="Creator">
    <vt:lpwstr>WPS 文字</vt:lpwstr>
  </property>
  <property fmtid="{D5CDD505-2E9C-101B-9397-08002B2CF9AE}" pid="4" name="LastSaved">
    <vt:filetime>2023-07-23T00:00:00Z</vt:filetime>
  </property>
  <property fmtid="{D5CDD505-2E9C-101B-9397-08002B2CF9AE}" pid="5" name="SourceModified">
    <vt:lpwstr>D:20230630234824+15'48'</vt:lpwstr>
  </property>
  <property fmtid="{D5CDD505-2E9C-101B-9397-08002B2CF9AE}" pid="6" name="KSOProductBuildVer">
    <vt:lpwstr>2052-12.1.0.15120</vt:lpwstr>
  </property>
  <property fmtid="{D5CDD505-2E9C-101B-9397-08002B2CF9AE}" pid="7" name="ICV">
    <vt:lpwstr>DC5A69A99A944221BBF137661F3F77CA_12</vt:lpwstr>
  </property>
</Properties>
</file>